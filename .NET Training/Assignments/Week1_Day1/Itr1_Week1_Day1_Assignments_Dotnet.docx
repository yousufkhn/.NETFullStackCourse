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A20CE">
      <w:pPr>
        <w:spacing w:before="215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Context:</w:t>
      </w:r>
    </w:p>
    <w:p w14:paraId="34D7B70C">
      <w:pPr>
        <w:pStyle w:val="6"/>
        <w:spacing w:before="249" w:line="276" w:lineRule="auto"/>
        <w:ind w:left="360" w:right="826"/>
      </w:pP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assignments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day1- week1- iteration1-topic.</w:t>
      </w:r>
    </w:p>
    <w:p w14:paraId="4EA981CA">
      <w:pPr>
        <w:pStyle w:val="6"/>
        <w:rPr>
          <w:sz w:val="20"/>
        </w:rPr>
      </w:pPr>
    </w:p>
    <w:p w14:paraId="658C47F6">
      <w:pPr>
        <w:pStyle w:val="6"/>
        <w:rPr>
          <w:sz w:val="20"/>
        </w:rPr>
      </w:pPr>
    </w:p>
    <w:p w14:paraId="688AA746">
      <w:pPr>
        <w:pStyle w:val="6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197485</wp:posOffset>
                </wp:positionV>
                <wp:extent cx="2530475" cy="38798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9396C5">
                            <w:pPr>
                              <w:spacing w:before="73"/>
                              <w:ind w:left="632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62.9pt;margin-top:15.55pt;height:30.55pt;width:199.25pt;mso-position-horizontal-relative:page;mso-wrap-distance-bottom:0pt;mso-wrap-distance-top:0pt;z-index:-251646976;mso-width-relative:page;mso-height-relative:page;" fillcolor="#7E7E7E" filled="t" stroked="t" coordsize="21600,21600" o:gfxdata="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HU8KNoAAAAJAQAADwAAAAAAAAABACAAAAAiAAAAZHJzL2Rvd25yZXYueG1sUEsBAhQA&#10;FAAAAAgAh07iQJHEq2PwAQAADAQAAA4AAAAAAAAAAQAgAAAAKQEAAGRycy9lMm9Eb2MueG1sUEsF&#10;BgAAAAAGAAYAWQEAAIs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549396C5">
                      <w:pPr>
                        <w:spacing w:before="73"/>
                        <w:ind w:left="632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1: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Array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CB811F">
      <w:pPr>
        <w:pStyle w:val="2"/>
        <w:spacing w:before="159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77E6CFAD">
      <w:pPr>
        <w:pStyle w:val="6"/>
        <w:spacing w:before="249" w:line="276" w:lineRule="auto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‘N’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of type</w:t>
      </w:r>
      <w:r>
        <w:rPr>
          <w:spacing w:val="-4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 xml:space="preserve">it using below explained logic. Your program should display the sorted numbers in a formatted </w:t>
      </w:r>
      <w:r>
        <w:rPr>
          <w:spacing w:val="-4"/>
        </w:rPr>
        <w:t>way</w:t>
      </w:r>
    </w:p>
    <w:p w14:paraId="653E768B">
      <w:pPr>
        <w:pStyle w:val="6"/>
        <w:spacing w:before="200"/>
        <w:ind w:left="360" w:right="326"/>
      </w:pPr>
      <w:r>
        <w:rPr>
          <w:b/>
          <w:sz w:val="28"/>
        </w:rPr>
        <w:t>Example:</w:t>
      </w:r>
      <w:r>
        <w:rPr>
          <w:b/>
          <w:spacing w:val="-11"/>
          <w:sz w:val="28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"5</w:t>
      </w:r>
      <w:r>
        <w:rPr>
          <w:spacing w:val="-2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8",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 xml:space="preserve">number to greatest number using bubble sort. In each step, elements written in </w:t>
      </w:r>
      <w:r>
        <w:rPr>
          <w:b/>
        </w:rPr>
        <w:t xml:space="preserve">bold </w:t>
      </w:r>
      <w:r>
        <w:t>are being compared. Three passes will be required.</w:t>
      </w:r>
    </w:p>
    <w:p w14:paraId="5E869714">
      <w:pPr>
        <w:pStyle w:val="3"/>
        <w:spacing w:before="119"/>
      </w:pPr>
      <w:r>
        <w:t xml:space="preserve">First </w:t>
      </w:r>
      <w:r>
        <w:rPr>
          <w:spacing w:val="-2"/>
        </w:rPr>
        <w:t>Pass:</w:t>
      </w:r>
    </w:p>
    <w:p w14:paraId="0BC69233">
      <w:pPr>
        <w:pStyle w:val="6"/>
        <w:ind w:left="360"/>
      </w:pPr>
      <w:r>
        <w:t>(</w:t>
      </w:r>
      <w:r>
        <w:rPr>
          <w:spacing w:val="-3"/>
        </w:rPr>
        <w:t xml:space="preserve"> </w:t>
      </w:r>
      <w:r>
        <w:rPr>
          <w:b/>
        </w:rPr>
        <w:t>5 1</w:t>
      </w:r>
      <w:r>
        <w:rPr>
          <w:b/>
          <w:spacing w:val="-2"/>
        </w:rPr>
        <w:t xml:space="preserve"> </w:t>
      </w:r>
      <w:r>
        <w:t>4 2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rPr>
          <w:spacing w:val="-2"/>
        </w:rPr>
        <w:drawing>
          <wp:inline distT="0" distB="0" distL="0" distR="0">
            <wp:extent cx="172085" cy="102870"/>
            <wp:effectExtent l="0" t="0" r="0" b="0"/>
            <wp:docPr id="7" name="Image 7" descr="\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\to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</w:rPr>
        <w:t xml:space="preserve"> </w:t>
      </w:r>
      <w:r>
        <w:t>(</w:t>
      </w:r>
      <w:r>
        <w:rPr>
          <w:spacing w:val="-1"/>
        </w:rPr>
        <w:t xml:space="preserve"> </w:t>
      </w:r>
      <w:r>
        <w:rPr>
          <w:b/>
        </w:rPr>
        <w:t>1 5</w:t>
      </w:r>
      <w:r>
        <w:rPr>
          <w:b/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2 8</w:t>
      </w:r>
      <w:r>
        <w:rPr>
          <w:spacing w:val="-2"/>
        </w:rPr>
        <w:t xml:space="preserve"> </w:t>
      </w:r>
      <w:r>
        <w:t>),</w:t>
      </w:r>
      <w:r>
        <w:rPr>
          <w:spacing w:val="-3"/>
        </w:rPr>
        <w:t xml:space="preserve"> </w:t>
      </w:r>
      <w:r>
        <w:t>Here,</w:t>
      </w:r>
      <w:r>
        <w:rPr>
          <w:spacing w:val="-1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two elements,</w:t>
      </w:r>
      <w:r>
        <w:rPr>
          <w:spacing w:val="-2"/>
        </w:rPr>
        <w:t xml:space="preserve"> </w:t>
      </w:r>
      <w:r>
        <w:t>and swaps</w:t>
      </w:r>
      <w:r>
        <w:rPr>
          <w:spacing w:val="-3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5BBBBE89">
      <w:pPr>
        <w:pStyle w:val="6"/>
        <w:ind w:left="360"/>
      </w:pPr>
      <w:r>
        <w:t>&gt;</w:t>
      </w:r>
      <w:r>
        <w:rPr>
          <w:spacing w:val="1"/>
        </w:rPr>
        <w:t xml:space="preserve"> </w:t>
      </w:r>
      <w:r>
        <w:rPr>
          <w:spacing w:val="-5"/>
        </w:rPr>
        <w:t>1.</w:t>
      </w:r>
    </w:p>
    <w:p w14:paraId="4101F36B">
      <w:pPr>
        <w:pStyle w:val="6"/>
        <w:ind w:left="360"/>
      </w:pPr>
      <w:r>
        <w:t>(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b/>
        </w:rPr>
        <w:t>5</w:t>
      </w:r>
      <w:r>
        <w:rPr>
          <w:b/>
          <w:spacing w:val="-1"/>
        </w:rPr>
        <w:t xml:space="preserve"> </w:t>
      </w:r>
      <w:r>
        <w:rPr>
          <w:b/>
        </w:rPr>
        <w:t xml:space="preserve">4 </w:t>
      </w:r>
      <w:r>
        <w:t>2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)</w:t>
      </w:r>
      <w:r>
        <w:rPr>
          <w:spacing w:val="-3"/>
        </w:rPr>
        <w:t xml:space="preserve"> </w:t>
      </w:r>
      <w:r>
        <w:rPr>
          <w:spacing w:val="-2"/>
        </w:rPr>
        <w:drawing>
          <wp:inline distT="0" distB="0" distL="0" distR="0">
            <wp:extent cx="172085" cy="102870"/>
            <wp:effectExtent l="0" t="0" r="0" b="0"/>
            <wp:docPr id="8" name="Image 8" descr="\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\to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 xml:space="preserve">1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rPr>
          <w:b/>
        </w:rPr>
        <w:t>5</w:t>
      </w:r>
      <w:r>
        <w:rPr>
          <w:b/>
          <w:spacing w:val="-1"/>
        </w:rPr>
        <w:t xml:space="preserve"> </w:t>
      </w:r>
      <w:r>
        <w:t>2 8</w:t>
      </w:r>
      <w:r>
        <w:rPr>
          <w:spacing w:val="-1"/>
        </w:rPr>
        <w:t xml:space="preserve"> </w:t>
      </w:r>
      <w:r>
        <w:t>),</w:t>
      </w:r>
      <w:r>
        <w:rPr>
          <w:spacing w:val="-2"/>
        </w:rPr>
        <w:t xml:space="preserve"> </w:t>
      </w:r>
      <w:r>
        <w:t>Swap since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6A5E0E0">
      <w:pPr>
        <w:pStyle w:val="6"/>
        <w:spacing w:before="1"/>
        <w:ind w:left="360"/>
      </w:pPr>
      <w:r>
        <w:t>(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b/>
        </w:rPr>
        <w:t>5 2</w:t>
      </w:r>
      <w:r>
        <w:rPr>
          <w:b/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)</w:t>
      </w:r>
      <w:r>
        <w:rPr>
          <w:spacing w:val="-3"/>
        </w:rPr>
        <w:t xml:space="preserve"> </w:t>
      </w:r>
      <w:r>
        <w:rPr>
          <w:spacing w:val="-2"/>
        </w:rPr>
        <w:drawing>
          <wp:inline distT="0" distB="0" distL="0" distR="0">
            <wp:extent cx="172085" cy="102870"/>
            <wp:effectExtent l="0" t="0" r="0" b="0"/>
            <wp:docPr id="9" name="Image 9" descr="\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\to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1 4</w:t>
      </w:r>
      <w:r>
        <w:rPr>
          <w:spacing w:val="-1"/>
        </w:rPr>
        <w:t xml:space="preserve"> </w:t>
      </w:r>
      <w:r>
        <w:rPr>
          <w:b/>
        </w:rPr>
        <w:t>2</w:t>
      </w:r>
      <w:r>
        <w:rPr>
          <w:b/>
          <w:spacing w:val="-1"/>
        </w:rPr>
        <w:t xml:space="preserve"> </w:t>
      </w:r>
      <w:r>
        <w:rPr>
          <w:b/>
        </w:rPr>
        <w:t>5</w:t>
      </w:r>
      <w:r>
        <w:rPr>
          <w:b/>
          <w:spacing w:val="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),</w:t>
      </w:r>
      <w:r>
        <w:rPr>
          <w:spacing w:val="-2"/>
        </w:rPr>
        <w:t xml:space="preserve"> </w:t>
      </w:r>
      <w:r>
        <w:t>Swap since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6463A1FB">
      <w:pPr>
        <w:pStyle w:val="6"/>
        <w:spacing w:before="1"/>
        <w:ind w:left="360" w:right="424"/>
      </w:pPr>
      <w:r>
        <w:t>(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2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t>)</w:t>
      </w:r>
      <w:r>
        <w:rPr>
          <w:spacing w:val="-4"/>
        </w:rPr>
        <w:t xml:space="preserve"> </w:t>
      </w:r>
      <w:r>
        <w:rPr>
          <w:spacing w:val="-2"/>
        </w:rPr>
        <w:drawing>
          <wp:inline distT="0" distB="0" distL="0" distR="0">
            <wp:extent cx="172085" cy="102870"/>
            <wp:effectExtent l="0" t="0" r="0" b="0"/>
            <wp:docPr id="10" name="Image 10" descr="\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\to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b/>
        </w:rPr>
        <w:t>5 8</w:t>
      </w:r>
      <w:r>
        <w:rPr>
          <w:b/>
          <w:spacing w:val="-3"/>
        </w:rPr>
        <w:t xml:space="preserve"> </w:t>
      </w:r>
      <w:r>
        <w:t>),</w:t>
      </w:r>
      <w:r>
        <w:rPr>
          <w:spacing w:val="-4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(8</w:t>
      </w:r>
      <w:r>
        <w:rPr>
          <w:spacing w:val="-6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5),</w:t>
      </w:r>
      <w:r>
        <w:rPr>
          <w:spacing w:val="-2"/>
        </w:rPr>
        <w:t xml:space="preserve"> </w:t>
      </w:r>
      <w:r>
        <w:t>algorithm does not swap them.</w:t>
      </w:r>
    </w:p>
    <w:p w14:paraId="39E30B09">
      <w:pPr>
        <w:pStyle w:val="3"/>
        <w:spacing w:after="48" w:line="293" w:lineRule="exact"/>
      </w:pPr>
      <w:r>
        <w:t>Second</w:t>
      </w:r>
      <w:r>
        <w:rPr>
          <w:spacing w:val="-4"/>
        </w:rPr>
        <w:t xml:space="preserve"> Pass:</w:t>
      </w:r>
    </w:p>
    <w:tbl>
      <w:tblPr>
        <w:tblStyle w:val="5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3030"/>
      </w:tblGrid>
      <w:tr w14:paraId="2082B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320" w:type="dxa"/>
          </w:tcPr>
          <w:p w14:paraId="36CA609D">
            <w:pPr>
              <w:pStyle w:val="9"/>
              <w:spacing w:line="244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9525</wp:posOffset>
                      </wp:positionV>
                      <wp:extent cx="172720" cy="103505"/>
                      <wp:effectExtent l="0" t="0" r="0" b="0"/>
                      <wp:wrapNone/>
                      <wp:docPr id="11" name="Group 11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0.75pt;height:8.15pt;width:13.6pt;z-index:-251654144;mso-width-relative:page;mso-height-relative:page;" coordsize="172720,103505" o:gfxdata="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">
                      <o:lock v:ext="edit" aspectratio="f"/>
                      <v:shape id="Image 12" o:spid="_x0000_s1026" o:spt="75" alt="\to" type="#_x0000_t75" style="position:absolute;left:0;top:0;height:103727;width:173092;" filled="f" o:preferrelative="t" stroked="f" coordsize="21600,21600" o:gfxdata="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WGyRG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 w14:paraId="7296F544">
            <w:pPr>
              <w:pStyle w:val="9"/>
              <w:spacing w:line="244" w:lineRule="exact"/>
              <w:ind w:left="189"/>
              <w:rPr>
                <w:sz w:val="24"/>
              </w:rPr>
            </w:pPr>
            <w:r>
              <w:rPr>
                <w:sz w:val="24"/>
              </w:rPr>
              <w:t xml:space="preserve"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14:paraId="238E7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20" w:type="dxa"/>
          </w:tcPr>
          <w:p w14:paraId="6E7B0793">
            <w:pPr>
              <w:pStyle w:val="9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26670</wp:posOffset>
                      </wp:positionV>
                      <wp:extent cx="172720" cy="103505"/>
                      <wp:effectExtent l="0" t="0" r="0" b="0"/>
                      <wp:wrapNone/>
                      <wp:docPr id="13" name="Group 13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pt;height:8.15pt;width:13.6pt;z-index:-251654144;mso-width-relative:page;mso-height-relative:page;" coordsize="172720,103505" o:gfxdata="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">
                      <o:lock v:ext="edit" aspectratio="f"/>
                      <v:shape id="Image 14" o:spid="_x0000_s1026" o:spt="75" alt="\to" type="#_x0000_t75" style="position:absolute;left:0;top:0;height:103727;width:173095;" filled="f" o:preferrelative="t" stroked="f" coordsize="21600,21600" o:gfxdata="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Uj9P6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 w14:paraId="6DD12F9C">
            <w:pPr>
              <w:pStyle w:val="9"/>
              <w:spacing w:line="271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Swap since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14:paraId="331ED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20" w:type="dxa"/>
          </w:tcPr>
          <w:p w14:paraId="4D39D795">
            <w:pPr>
              <w:pStyle w:val="9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26670</wp:posOffset>
                      </wp:positionV>
                      <wp:extent cx="172720" cy="103505"/>
                      <wp:effectExtent l="0" t="0" r="0" b="0"/>
                      <wp:wrapNone/>
                      <wp:docPr id="15" name="Group 15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pt;height:8.15pt;width:13.6pt;z-index:-251653120;mso-width-relative:page;mso-height-relative:page;" coordsize="172720,103505" o:gfxdata="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">
                      <o:lock v:ext="edit" aspectratio="f"/>
                      <v:shape id="Image 16" o:spid="_x0000_s1026" o:spt="75" alt="\to" type="#_x0000_t75" style="position:absolute;left:0;top:0;height:103727;width:173092;" filled="f" o:preferrelative="t" stroked="f" coordsize="21600,21600" o:gfxdata="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q9zxK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 w14:paraId="1FF1189D">
            <w:pPr>
              <w:pStyle w:val="9"/>
              <w:spacing w:line="271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14:paraId="0DC2E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320" w:type="dxa"/>
          </w:tcPr>
          <w:p w14:paraId="29EAFDB9">
            <w:pPr>
              <w:pStyle w:val="9"/>
              <w:spacing w:line="246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26670</wp:posOffset>
                      </wp:positionV>
                      <wp:extent cx="172720" cy="103505"/>
                      <wp:effectExtent l="0" t="0" r="0" b="0"/>
                      <wp:wrapNone/>
                      <wp:docPr id="17" name="Group 17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pt;height:8.15pt;width:13.6pt;z-index:-251653120;mso-width-relative:page;mso-height-relative:page;" coordsize="172720,103505" o:gfxdata="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">
                      <o:lock v:ext="edit" aspectratio="f"/>
                      <v:shape id="Image 18" o:spid="_x0000_s1026" o:spt="75" alt="\to" type="#_x0000_t75" style="position:absolute;left:0;top:0;height:103727;width:173092;" filled="f" o:preferrelative="t" stroked="f" coordsize="21600,21600" o:gfxdata="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u/v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 w14:paraId="1E1432E9">
            <w:pPr>
              <w:pStyle w:val="9"/>
              <w:spacing w:line="246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4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</w:tbl>
    <w:p w14:paraId="726E83E4">
      <w:pPr>
        <w:pStyle w:val="6"/>
        <w:spacing w:before="6"/>
        <w:ind w:left="360" w:right="826"/>
      </w:pPr>
      <w:r>
        <w:t>Now,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sorted,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completed.</w:t>
      </w:r>
      <w:r>
        <w:rPr>
          <w:spacing w:val="-6"/>
        </w:rPr>
        <w:t xml:space="preserve"> </w:t>
      </w:r>
      <w:r>
        <w:t xml:space="preserve">The algorithm needs one </w:t>
      </w:r>
      <w:r>
        <w:rPr>
          <w:b/>
        </w:rPr>
        <w:t xml:space="preserve">whole </w:t>
      </w:r>
      <w:r>
        <w:t xml:space="preserve">pass without </w:t>
      </w:r>
      <w:r>
        <w:rPr>
          <w:b/>
        </w:rPr>
        <w:t xml:space="preserve">any </w:t>
      </w:r>
      <w:r>
        <w:t>swap to know it is sorted.</w:t>
      </w:r>
    </w:p>
    <w:p w14:paraId="72ED6AA4">
      <w:pPr>
        <w:spacing w:before="0" w:after="49" w:line="293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Third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Pass:</w:t>
      </w:r>
    </w:p>
    <w:tbl>
      <w:tblPr>
        <w:tblStyle w:val="5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321"/>
      </w:tblGrid>
      <w:tr w14:paraId="48077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320" w:type="dxa"/>
          </w:tcPr>
          <w:p w14:paraId="17B06125">
            <w:pPr>
              <w:pStyle w:val="9"/>
              <w:spacing w:line="244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10160</wp:posOffset>
                      </wp:positionV>
                      <wp:extent cx="172720" cy="103505"/>
                      <wp:effectExtent l="0" t="0" r="0" b="0"/>
                      <wp:wrapNone/>
                      <wp:docPr id="19" name="Group 19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0.8pt;height:8.15pt;width:13.6pt;z-index:-251652096;mso-width-relative:page;mso-height-relative:page;" coordsize="172720,103505" o:gfxdata="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">
                      <o:lock v:ext="edit" aspectratio="f"/>
                      <v:shape id="Image 20" o:spid="_x0000_s1026" o:spt="75" alt="\to" type="#_x0000_t75" style="position:absolute;left:0;top:0;height:103727;width:173095;" filled="f" o:preferrelative="t" stroked="f" coordsize="21600,21600" o:gfxdata="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R0OEC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 w14:paraId="6C9BE40C">
            <w:pPr>
              <w:pStyle w:val="9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 xml:space="preserve"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14:paraId="1FB7B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20" w:type="dxa"/>
          </w:tcPr>
          <w:p w14:paraId="2E6853E5">
            <w:pPr>
              <w:pStyle w:val="9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27305</wp:posOffset>
                      </wp:positionV>
                      <wp:extent cx="172720" cy="103505"/>
                      <wp:effectExtent l="0" t="0" r="0" b="0"/>
                      <wp:wrapNone/>
                      <wp:docPr id="21" name="Group 21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5pt;height:8.15pt;width:13.6pt;z-index:-251652096;mso-width-relative:page;mso-height-relative:page;" coordsize="172720,103505" o:gfxdata="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">
                      <o:lock v:ext="edit" aspectratio="f"/>
                      <v:shape id="Image 22" o:spid="_x0000_s1026" o:spt="75" alt="\to" type="#_x0000_t75" style="position:absolute;left:0;top:0;height:103727;width:173095;" filled="f" o:preferrelative="t" stroked="f" coordsize="21600,21600" o:gfxdata="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+oDrL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 w14:paraId="37F952F5">
            <w:pPr>
              <w:pStyle w:val="9"/>
              <w:spacing w:line="271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14:paraId="19A37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320" w:type="dxa"/>
          </w:tcPr>
          <w:p w14:paraId="062EF27C">
            <w:pPr>
              <w:pStyle w:val="9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27305</wp:posOffset>
                      </wp:positionV>
                      <wp:extent cx="172720" cy="103505"/>
                      <wp:effectExtent l="0" t="0" r="0" b="0"/>
                      <wp:wrapNone/>
                      <wp:docPr id="23" name="Group 23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5pt;height:8.15pt;width:13.6pt;z-index:-251651072;mso-width-relative:page;mso-height-relative:page;" coordsize="172720,103505" o:gfxdata="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">
                      <o:lock v:ext="edit" aspectratio="f"/>
                      <v:shape id="Image 24" o:spid="_x0000_s1026" o:spt="75" alt="\to" type="#_x0000_t75" style="position:absolute;left:0;top:0;height:103727;width:173092;" filled="f" o:preferrelative="t" stroked="f" coordsize="21600,21600" o:gfxdata="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PPkO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 w14:paraId="18951BB6">
            <w:pPr>
              <w:pStyle w:val="9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14:paraId="3F0A9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20" w:type="dxa"/>
          </w:tcPr>
          <w:p w14:paraId="65BE6942">
            <w:pPr>
              <w:pStyle w:val="9"/>
              <w:spacing w:line="248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26670</wp:posOffset>
                      </wp:positionV>
                      <wp:extent cx="172720" cy="103505"/>
                      <wp:effectExtent l="0" t="0" r="0" b="0"/>
                      <wp:wrapNone/>
                      <wp:docPr id="25" name="Group 25" descr="\t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Off x="0" y="0"/>
                                <a:chExt cx="17272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 descr="\to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alt="\to" style="position:absolute;left:0pt;margin-left:59.15pt;margin-top:2.1pt;height:8.15pt;width:13.6pt;z-index:-251651072;mso-width-relative:page;mso-height-relative:page;" coordsize="172720,103505" o:gfxdata="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">
                      <o:lock v:ext="edit" aspectratio="f"/>
                      <v:shape id="Image 26" o:spid="_x0000_s1026" o:spt="75" alt="\to" type="#_x0000_t75" style="position:absolute;left:0;top:0;height:103727;width:173092;" filled="f" o:preferrelative="t" stroked="f" coordsize="21600,21600" o:gfxdata="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RBa+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 w14:paraId="46924131">
            <w:pPr>
              <w:pStyle w:val="9"/>
              <w:spacing w:line="248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4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</w:tbl>
    <w:p w14:paraId="7F262700">
      <w:pPr>
        <w:pStyle w:val="9"/>
        <w:spacing w:after="0" w:line="248" w:lineRule="exact"/>
        <w:jc w:val="right"/>
        <w:rPr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1220" w:right="1080" w:bottom="840" w:left="1080" w:header="735" w:footer="653" w:gutter="0"/>
          <w:pgNumType w:start="1"/>
          <w:cols w:space="720" w:num="1"/>
        </w:sectPr>
      </w:pPr>
    </w:p>
    <w:p w14:paraId="08F5D2A5">
      <w:pPr>
        <w:pStyle w:val="6"/>
        <w:rPr>
          <w:b/>
          <w:sz w:val="20"/>
        </w:rPr>
      </w:pPr>
    </w:p>
    <w:p w14:paraId="01B0EBF6">
      <w:pPr>
        <w:pStyle w:val="6"/>
        <w:spacing w:before="93"/>
        <w:rPr>
          <w:b/>
          <w:sz w:val="20"/>
        </w:rPr>
      </w:pPr>
    </w:p>
    <w:p w14:paraId="2FBC5FC9">
      <w:pPr>
        <w:pStyle w:val="6"/>
        <w:ind w:left="31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4790" cy="387985"/>
                <wp:effectExtent l="19050" t="9525" r="10160" b="21589"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79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E16282">
                            <w:pPr>
                              <w:spacing w:before="71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Type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casting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variable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length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arrays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26" o:spt="202" type="#_x0000_t202" style="height:30.55pt;width:417.7pt;" fillcolor="#7E7E7E" filled="t" stroked="t" coordsize="21600,21600" o:gfxdata="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OQSfjXAAAABAEAAA8AAAAAAAAAAQAgAAAAIgAAAGRycy9kb3ducmV2LnhtbFBLAQIUABQA&#10;AAAIAIdO4kCk4T7h8QEAAA4EAAAOAAAAAAAAAAEAIAAAACYBAABkcnMvZTJvRG9jLnhtbFBLBQYA&#10;AAAABgAGAFkBAACJ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6E16282">
                      <w:pPr>
                        <w:spacing w:before="71"/>
                        <w:ind w:left="144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2: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Type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casting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variable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length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arrays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D8DF73">
      <w:pPr>
        <w:pStyle w:val="2"/>
        <w:spacing w:before="324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Mins</w:t>
      </w:r>
    </w:p>
    <w:p w14:paraId="42ADCC6A">
      <w:pPr>
        <w:pStyle w:val="6"/>
        <w:spacing w:before="251" w:line="276" w:lineRule="auto"/>
        <w:ind w:left="360" w:right="389"/>
        <w:jc w:val="both"/>
      </w:pPr>
      <w:r>
        <w:rPr>
          <w:b/>
          <w:sz w:val="28"/>
        </w:rPr>
        <w:t>Problem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0"/>
          <w:sz w:val="28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which are variable in size and stores the</w:t>
      </w:r>
      <w:r>
        <w:rPr>
          <w:spacing w:val="-1"/>
        </w:rPr>
        <w:t xml:space="preserve"> </w:t>
      </w:r>
      <w:r>
        <w:t>result in integer</w:t>
      </w:r>
      <w:r>
        <w:rPr>
          <w:spacing w:val="-1"/>
        </w:rPr>
        <w:t xml:space="preserve"> </w:t>
      </w:r>
      <w:r>
        <w:t>array. Display the resultant integer array in a formatted way.</w:t>
      </w:r>
    </w:p>
    <w:p w14:paraId="502DD0F8">
      <w:pPr>
        <w:pStyle w:val="2"/>
        <w:spacing w:before="198"/>
      </w:pPr>
      <w:r>
        <w:rPr>
          <w:spacing w:val="-2"/>
        </w:rPr>
        <w:t>Example:</w:t>
      </w:r>
    </w:p>
    <w:p w14:paraId="6CF0D8FA">
      <w:pPr>
        <w:pStyle w:val="6"/>
        <w:spacing w:before="294"/>
        <w:ind w:left="360"/>
      </w:pPr>
      <w:r>
        <w:rPr>
          <w:spacing w:val="-2"/>
        </w:rPr>
        <w:t>Input:</w:t>
      </w:r>
    </w:p>
    <w:p w14:paraId="1ADF25C8">
      <w:pPr>
        <w:pStyle w:val="6"/>
        <w:spacing w:before="6"/>
        <w:rPr>
          <w:sz w:val="8"/>
        </w:rPr>
      </w:pPr>
    </w:p>
    <w:tbl>
      <w:tblPr>
        <w:tblStyle w:val="5"/>
        <w:tblW w:w="0" w:type="auto"/>
        <w:tblInd w:w="7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762"/>
        <w:gridCol w:w="641"/>
        <w:gridCol w:w="1001"/>
        <w:gridCol w:w="1001"/>
        <w:gridCol w:w="998"/>
      </w:tblGrid>
      <w:tr w14:paraId="083A7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661" w:type="dxa"/>
          </w:tcPr>
          <w:p w14:paraId="3ECA2234">
            <w:pPr>
              <w:pStyle w:val="9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dInputArray1[]</w:t>
            </w:r>
          </w:p>
        </w:tc>
        <w:tc>
          <w:tcPr>
            <w:tcW w:w="762" w:type="dxa"/>
          </w:tcPr>
          <w:p w14:paraId="4DDF18E4">
            <w:pPr>
              <w:pStyle w:val="9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  <w:tc>
          <w:tcPr>
            <w:tcW w:w="641" w:type="dxa"/>
          </w:tcPr>
          <w:p w14:paraId="695547E1">
            <w:pPr>
              <w:pStyle w:val="9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20.0</w:t>
            </w:r>
          </w:p>
        </w:tc>
        <w:tc>
          <w:tcPr>
            <w:tcW w:w="1001" w:type="dxa"/>
          </w:tcPr>
          <w:p w14:paraId="01179DE9">
            <w:pPr>
              <w:pStyle w:val="9"/>
              <w:spacing w:line="272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999" w:type="dxa"/>
            <w:gridSpan w:val="2"/>
            <w:tcBorders>
              <w:top w:val="nil"/>
              <w:right w:val="nil"/>
            </w:tcBorders>
          </w:tcPr>
          <w:p w14:paraId="41BE3FAD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0FC46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61" w:type="dxa"/>
          </w:tcPr>
          <w:p w14:paraId="7F0FB38F">
            <w:pPr>
              <w:pStyle w:val="9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dInputArray2[]</w:t>
            </w:r>
          </w:p>
        </w:tc>
        <w:tc>
          <w:tcPr>
            <w:tcW w:w="762" w:type="dxa"/>
          </w:tcPr>
          <w:p w14:paraId="3623A715">
            <w:pPr>
              <w:pStyle w:val="9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20.0</w:t>
            </w:r>
          </w:p>
        </w:tc>
        <w:tc>
          <w:tcPr>
            <w:tcW w:w="641" w:type="dxa"/>
          </w:tcPr>
          <w:p w14:paraId="08A6F488">
            <w:pPr>
              <w:pStyle w:val="9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001" w:type="dxa"/>
          </w:tcPr>
          <w:p w14:paraId="48425CF8">
            <w:pPr>
              <w:pStyle w:val="9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001" w:type="dxa"/>
          </w:tcPr>
          <w:p w14:paraId="4EFC5AFF">
            <w:pPr>
              <w:pStyle w:val="9"/>
              <w:spacing w:line="275" w:lineRule="exact"/>
              <w:ind w:left="286"/>
              <w:rPr>
                <w:sz w:val="24"/>
              </w:rPr>
            </w:pPr>
            <w:r>
              <w:rPr>
                <w:spacing w:val="-4"/>
                <w:sz w:val="24"/>
              </w:rPr>
              <w:t>70.0</w:t>
            </w:r>
          </w:p>
        </w:tc>
        <w:tc>
          <w:tcPr>
            <w:tcW w:w="998" w:type="dxa"/>
          </w:tcPr>
          <w:p w14:paraId="331F55B1">
            <w:pPr>
              <w:pStyle w:val="9"/>
              <w:spacing w:line="275" w:lineRule="exact"/>
              <w:ind w:left="286"/>
              <w:rPr>
                <w:sz w:val="24"/>
              </w:rPr>
            </w:pPr>
            <w:r>
              <w:rPr>
                <w:spacing w:val="-4"/>
                <w:sz w:val="24"/>
              </w:rPr>
              <w:t>80.0</w:t>
            </w:r>
          </w:p>
        </w:tc>
      </w:tr>
    </w:tbl>
    <w:p w14:paraId="1F9F0129">
      <w:pPr>
        <w:pStyle w:val="6"/>
        <w:spacing w:before="158"/>
      </w:pPr>
    </w:p>
    <w:p w14:paraId="358CB875">
      <w:pPr>
        <w:pStyle w:val="6"/>
        <w:ind w:left="360"/>
      </w:pPr>
      <w:r>
        <w:rPr>
          <w:spacing w:val="-2"/>
        </w:rPr>
        <w:t>Output:</w:t>
      </w:r>
    </w:p>
    <w:p w14:paraId="13E8D470">
      <w:pPr>
        <w:pStyle w:val="6"/>
        <w:spacing w:before="49"/>
        <w:rPr>
          <w:sz w:val="20"/>
        </w:rPr>
      </w:pPr>
    </w:p>
    <w:tbl>
      <w:tblPr>
        <w:tblStyle w:val="5"/>
        <w:tblW w:w="0" w:type="auto"/>
        <w:tblInd w:w="8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541"/>
        <w:gridCol w:w="632"/>
        <w:gridCol w:w="721"/>
        <w:gridCol w:w="901"/>
        <w:gridCol w:w="993"/>
      </w:tblGrid>
      <w:tr w14:paraId="6ACE8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378" w:type="dxa"/>
          </w:tcPr>
          <w:p w14:paraId="3771FED8">
            <w:pPr>
              <w:pStyle w:val="9"/>
              <w:spacing w:before="1" w:line="273" w:lineRule="exact"/>
              <w:ind w:left="10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iSumArray[]</w:t>
            </w:r>
          </w:p>
        </w:tc>
        <w:tc>
          <w:tcPr>
            <w:tcW w:w="541" w:type="dxa"/>
          </w:tcPr>
          <w:p w14:paraId="56155203">
            <w:pPr>
              <w:pStyle w:val="9"/>
              <w:spacing w:before="1" w:line="273" w:lineRule="exact"/>
              <w:ind w:left="148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30</w:t>
            </w:r>
          </w:p>
        </w:tc>
        <w:tc>
          <w:tcPr>
            <w:tcW w:w="632" w:type="dxa"/>
          </w:tcPr>
          <w:p w14:paraId="3B507B3D">
            <w:pPr>
              <w:pStyle w:val="9"/>
              <w:spacing w:before="1" w:line="273" w:lineRule="exact"/>
              <w:ind w:left="190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70</w:t>
            </w:r>
          </w:p>
        </w:tc>
        <w:tc>
          <w:tcPr>
            <w:tcW w:w="721" w:type="dxa"/>
          </w:tcPr>
          <w:p w14:paraId="3D643A09">
            <w:pPr>
              <w:pStyle w:val="9"/>
              <w:spacing w:before="1" w:line="273" w:lineRule="exact"/>
              <w:ind w:left="235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60</w:t>
            </w:r>
          </w:p>
        </w:tc>
        <w:tc>
          <w:tcPr>
            <w:tcW w:w="901" w:type="dxa"/>
          </w:tcPr>
          <w:p w14:paraId="02D1D1AA">
            <w:pPr>
              <w:pStyle w:val="9"/>
              <w:spacing w:before="1" w:line="273" w:lineRule="exact"/>
              <w:ind w:left="5"/>
              <w:jc w:val="center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70</w:t>
            </w:r>
          </w:p>
        </w:tc>
        <w:tc>
          <w:tcPr>
            <w:tcW w:w="993" w:type="dxa"/>
          </w:tcPr>
          <w:p w14:paraId="2F8DBEFE">
            <w:pPr>
              <w:pStyle w:val="9"/>
              <w:spacing w:before="1" w:line="273" w:lineRule="exact"/>
              <w:ind w:left="3"/>
              <w:jc w:val="center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80</w:t>
            </w:r>
          </w:p>
        </w:tc>
      </w:tr>
    </w:tbl>
    <w:p w14:paraId="0EB35755">
      <w:pPr>
        <w:pStyle w:val="6"/>
        <w:rPr>
          <w:sz w:val="20"/>
        </w:rPr>
      </w:pPr>
    </w:p>
    <w:p w14:paraId="0864A67F">
      <w:pPr>
        <w:pStyle w:val="6"/>
        <w:rPr>
          <w:sz w:val="20"/>
        </w:rPr>
      </w:pPr>
    </w:p>
    <w:p w14:paraId="05513839">
      <w:pPr>
        <w:pStyle w:val="6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307340</wp:posOffset>
                </wp:positionV>
                <wp:extent cx="5304790" cy="387985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79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9301C"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Enum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71.8pt;margin-top:24.2pt;height:30.55pt;width:417.7pt;mso-position-horizontal-relative:page;mso-wrap-distance-bottom:0pt;mso-wrap-distance-top:0pt;z-index:-251645952;mso-width-relative:page;mso-height-relative:page;" fillcolor="#7E7E7E" filled="t" stroked="t" coordsize="21600,21600" o:gfxdata="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36yDfaAAAACgEAAA8AAAAAAAAAAQAgAAAAIgAAAGRycy9kb3ducmV2LnhtbFBLAQIU&#10;ABQAAAAIAIdO4kCxNcJy8QEAAA4EAAAOAAAAAAAAAAEAIAAAACk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6309301C"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3: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Enum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2"/>
                        </w:rPr>
                        <w:t>type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6332CF">
      <w:pPr>
        <w:pStyle w:val="6"/>
        <w:spacing w:before="29"/>
      </w:pPr>
    </w:p>
    <w:p w14:paraId="21F766E3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33FBB248">
      <w:pPr>
        <w:pStyle w:val="6"/>
        <w:spacing w:before="249" w:line="276" w:lineRule="auto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week. Develop an application which uses “enum” data type and switch case to display the menu card of the hotel.</w:t>
      </w:r>
    </w:p>
    <w:p w14:paraId="0961D880">
      <w:pPr>
        <w:pStyle w:val="6"/>
        <w:spacing w:before="200"/>
        <w:ind w:left="360"/>
      </w:pPr>
      <w:r>
        <w:rPr>
          <w:spacing w:val="-2"/>
        </w:rPr>
        <w:t>Hint:</w:t>
      </w:r>
    </w:p>
    <w:p w14:paraId="62A4B9C1">
      <w:pPr>
        <w:pStyle w:val="8"/>
        <w:numPr>
          <w:ilvl w:val="0"/>
          <w:numId w:val="1"/>
        </w:numPr>
        <w:tabs>
          <w:tab w:val="left" w:pos="1079"/>
        </w:tabs>
        <w:spacing w:before="244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‘MenuCard’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2"/>
          <w:sz w:val="24"/>
        </w:rPr>
        <w:t xml:space="preserve"> </w:t>
      </w:r>
      <w:r>
        <w:rPr>
          <w:sz w:val="24"/>
        </w:rPr>
        <w:t>enum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hold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week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as</w:t>
      </w:r>
    </w:p>
    <w:p w14:paraId="42562DF7">
      <w:pPr>
        <w:pStyle w:val="6"/>
        <w:spacing w:before="124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1120140</wp:posOffset>
            </wp:positionH>
            <wp:positionV relativeFrom="paragraph">
              <wp:posOffset>248920</wp:posOffset>
            </wp:positionV>
            <wp:extent cx="3512820" cy="53721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972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8977A">
      <w:pPr>
        <w:pStyle w:val="6"/>
        <w:spacing w:after="0"/>
        <w:rPr>
          <w:sz w:val="20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3BA4338C">
      <w:pPr>
        <w:pStyle w:val="8"/>
        <w:numPr>
          <w:ilvl w:val="0"/>
          <w:numId w:val="1"/>
        </w:numPr>
        <w:tabs>
          <w:tab w:val="left" w:pos="1080"/>
        </w:tabs>
        <w:spacing w:before="212" w:after="0" w:line="276" w:lineRule="auto"/>
        <w:ind w:left="1080" w:right="92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enum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week. Sample block of code for ‘Monday’ has been provided below</w:t>
      </w:r>
    </w:p>
    <w:p w14:paraId="6B309F76">
      <w:pPr>
        <w:pStyle w:val="6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1388110</wp:posOffset>
                </wp:positionH>
                <wp:positionV relativeFrom="paragraph">
                  <wp:posOffset>122555</wp:posOffset>
                </wp:positionV>
                <wp:extent cx="5201285" cy="1552575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5" cy="1552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6F4325">
                            <w:pPr>
                              <w:spacing w:before="70"/>
                              <w:ind w:left="143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Day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thisday</w:t>
                            </w:r>
                            <w:r>
                              <w:rPr>
                                <w:rFonts w:ascii="Consolas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Day.MONDAY;</w:t>
                            </w:r>
                          </w:p>
                          <w:p w14:paraId="6B7249A2">
                            <w:pPr>
                              <w:spacing w:before="0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switch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(thisday)</w:t>
                            </w:r>
                          </w:p>
                          <w:p w14:paraId="4D31FB82">
                            <w:pPr>
                              <w:spacing w:before="1" w:line="222" w:lineRule="exact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2FDF77E2">
                            <w:pPr>
                              <w:spacing w:before="0"/>
                              <w:ind w:left="2232" w:right="2708" w:hanging="418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case Day.MONDAY: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Console.WriteLine("Dosa"); Console.WriteLine("Idly"); Console.WriteLine("Poori"); Console.WriteLine("Rice-bath"); break;</w:t>
                            </w:r>
                          </w:p>
                          <w:p w14:paraId="0CE2BA7F">
                            <w:pPr>
                              <w:spacing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109.3pt;margin-top:9.65pt;height:122.25pt;width:409.55pt;mso-position-horizontal-relative:page;mso-wrap-distance-bottom:0pt;mso-wrap-distance-top:0pt;z-index:-251644928;mso-width-relative:page;mso-height-relative:page;" filled="f" stroked="t" coordsize="21600,21600" o:gfxdata="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YkbcdsAAAAL&#10;AQAADwAAAAAAAAABACAAAAAiAAAAZHJzL2Rvd25yZXYueG1sUEsBAhQAFAAAAAgAh07iQMXgc2H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3D6F4325">
                      <w:pPr>
                        <w:spacing w:before="70"/>
                        <w:ind w:left="143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Day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thisday</w:t>
                      </w:r>
                      <w:r>
                        <w:rPr>
                          <w:rFonts w:ascii="Consolas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Day.MONDAY;</w:t>
                      </w:r>
                    </w:p>
                    <w:p w14:paraId="6B7249A2">
                      <w:pPr>
                        <w:spacing w:before="0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switch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(thisday)</w:t>
                      </w:r>
                    </w:p>
                    <w:p w14:paraId="4D31FB82">
                      <w:pPr>
                        <w:spacing w:before="1" w:line="222" w:lineRule="exact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2FDF77E2">
                      <w:pPr>
                        <w:spacing w:before="0"/>
                        <w:ind w:left="2232" w:right="2708" w:hanging="418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 xml:space="preserve">case Day.MONDAY: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Console.WriteLine("Dosa"); Console.WriteLine("Idly"); Console.WriteLine("Poori"); Console.WriteLine("Rice-bath"); break;</w:t>
                      </w:r>
                    </w:p>
                    <w:p w14:paraId="0CE2BA7F">
                      <w:pPr>
                        <w:spacing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5"/>
                          <w:sz w:val="19"/>
                        </w:rPr>
                        <w:t>};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DE63B1">
      <w:pPr>
        <w:pStyle w:val="6"/>
        <w:spacing w:after="0"/>
        <w:rPr>
          <w:sz w:val="13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4364418F">
      <w:pPr>
        <w:pStyle w:val="6"/>
        <w:ind w:left="1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96260" cy="387985"/>
                <wp:effectExtent l="19050" t="9525" r="8889" b="21589"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6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F83DC">
                            <w:pPr>
                              <w:spacing w:before="72"/>
                              <w:ind w:left="527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diagram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1" o:spid="_x0000_s1026" o:spt="202" type="#_x0000_t202" style="height:30.55pt;width:243.8pt;" fillcolor="#7E7E7E" filled="t" stroked="t" coordsize="21600,21600" o:gfxdata="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UYBvk1wAAAAQBAAAPAAAAAAAAAAEAIAAAACIAAABkcnMvZG93bnJldi54bWxQSwECFAAU&#10;AAAACACHTuJAMmJ+YPIBAAAOBAAADgAAAAAAAAABACAAAAAmAQAAZHJzL2Uyb0RvYy54bWxQSwUG&#10;AAAAAAYABgBZAQAAigUAAAAA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0B5F83DC">
                      <w:pPr>
                        <w:spacing w:before="72"/>
                        <w:ind w:left="527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4: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Class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diagram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FE2BA7C">
      <w:pPr>
        <w:spacing w:before="133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1639570</wp:posOffset>
                </wp:positionV>
                <wp:extent cx="5920740" cy="187198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7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577D1C">
                            <w:pPr>
                              <w:spacing w:before="0" w:line="325" w:lineRule="exact"/>
                              <w:ind w:left="95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variable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methods</w:t>
                            </w:r>
                          </w:p>
                          <w:p w14:paraId="008440DA">
                            <w:pPr>
                              <w:pStyle w:val="6"/>
                              <w:spacing w:before="85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0944A1F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Mins</w:t>
                            </w:r>
                          </w:p>
                          <w:p w14:paraId="64A6D16A">
                            <w:pPr>
                              <w:pStyle w:val="6"/>
                              <w:spacing w:before="249" w:line="276" w:lineRule="auto"/>
                            </w:pPr>
                            <w:r>
                              <w:rPr>
                                <w:b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description:</w:t>
                            </w:r>
                            <w:r>
                              <w:rPr>
                                <w:b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diagram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described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assignment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number-3,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bank wants to maintain the details of total number of accounts which have been opened.</w:t>
                            </w:r>
                          </w:p>
                          <w:p w14:paraId="455002D0">
                            <w:pPr>
                              <w:pStyle w:val="6"/>
                              <w:spacing w:line="292" w:lineRule="exact"/>
                            </w:pPr>
                            <w:r>
                              <w:t>Modify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accounts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opened.</w:t>
                            </w:r>
                          </w:p>
                          <w:p w14:paraId="111D49D3">
                            <w:pPr>
                              <w:pStyle w:val="6"/>
                              <w:spacing w:before="244" w:line="289" w:lineRule="exact"/>
                            </w:pPr>
                            <w:r>
                              <w:rPr>
                                <w:b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methods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static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72pt;margin-top:129.1pt;height:147.4pt;width:466.2pt;mso-position-horizontal-relative:page;z-index:-251650048;mso-width-relative:page;mso-height-relative:page;" filled="f" stroked="f" coordsize="21600,21600" o:gfxdata="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BK9Ut2gAAAAwBAAAPAAAAAAAAAAEAIAAAACIAAABkcnMvZG93bnJldi54bWxQSwECFAAU&#10;AAAACACHTuJAzdh5OLYBAAB3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577D1C">
                      <w:pPr>
                        <w:spacing w:before="0" w:line="325" w:lineRule="exact"/>
                        <w:ind w:left="95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5: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variable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methods</w:t>
                      </w:r>
                    </w:p>
                    <w:p w14:paraId="008440DA">
                      <w:pPr>
                        <w:pStyle w:val="6"/>
                        <w:spacing w:before="85"/>
                        <w:rPr>
                          <w:b/>
                          <w:sz w:val="32"/>
                        </w:rPr>
                      </w:pPr>
                    </w:p>
                    <w:p w14:paraId="20944A1F"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Mins</w:t>
                      </w:r>
                    </w:p>
                    <w:p w14:paraId="64A6D16A">
                      <w:pPr>
                        <w:pStyle w:val="6"/>
                        <w:spacing w:before="249" w:line="276" w:lineRule="auto"/>
                      </w:pPr>
                      <w:r>
                        <w:rPr>
                          <w:b/>
                          <w:sz w:val="28"/>
                        </w:rPr>
                        <w:t>Problem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description:</w:t>
                      </w:r>
                      <w:r>
                        <w:rPr>
                          <w:b/>
                          <w:spacing w:val="40"/>
                          <w:sz w:val="2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class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diagram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described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assignment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number-3,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bank wants to maintain the details of total number of accounts which have been opened.</w:t>
                      </w:r>
                    </w:p>
                    <w:p w14:paraId="455002D0">
                      <w:pPr>
                        <w:pStyle w:val="6"/>
                        <w:spacing w:line="292" w:lineRule="exact"/>
                      </w:pPr>
                      <w:r>
                        <w:t>Modify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accounts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opened.</w:t>
                      </w:r>
                    </w:p>
                    <w:p w14:paraId="111D49D3">
                      <w:pPr>
                        <w:pStyle w:val="6"/>
                        <w:spacing w:before="244" w:line="289" w:lineRule="exact"/>
                      </w:pPr>
                      <w:r>
                        <w:rPr>
                          <w:b/>
                        </w:rPr>
                        <w:t>Note: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static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methods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static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-255905</wp:posOffset>
                </wp:positionV>
                <wp:extent cx="1798320" cy="178435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74479">
                            <w:pPr>
                              <w:spacing w:before="0" w:line="281" w:lineRule="exact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Mins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72pt;margin-top:-20.15pt;height:14.05pt;width:141.6pt;mso-position-horizontal-relative:page;z-index:-251650048;mso-width-relative:page;mso-height-relative:page;" filled="f" stroked="f" coordsize="21600,21600" o:gfxdata="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DPpeQ2QAAAAsBAAAPAAAAAAAAAAEAIAAAACIAAABkcnMvZG93bnJldi54bWxQSwECFAAUAAAA&#10;CACHTuJAnd1MWbQBAAB2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D74479">
                      <w:pPr>
                        <w:spacing w:before="0" w:line="281" w:lineRule="exact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Mins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459740</wp:posOffset>
                </wp:positionV>
                <wp:extent cx="6201410" cy="302895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1410" cy="3028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3028950">
                              <a:moveTo>
                                <a:pt x="6201409" y="0"/>
                              </a:moveTo>
                              <a:lnTo>
                                <a:pt x="0" y="0"/>
                              </a:lnTo>
                              <a:lnTo>
                                <a:pt x="0" y="3028950"/>
                              </a:lnTo>
                              <a:lnTo>
                                <a:pt x="6201409" y="3028950"/>
                              </a:lnTo>
                              <a:lnTo>
                                <a:pt x="6201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60.75pt;margin-top:36.2pt;height:238.5pt;width:488.3pt;mso-position-horizontal-relative:page;z-index:-251649024;mso-width-relative:page;mso-height-relative:page;" fillcolor="#FFFFFF" filled="t" stroked="f" coordsize="6201410,3028950" o:gfxdata="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3&#10;Y1baAAAACwEAAA8AAAAAAAAAAQAgAAAAIgAAAGRycy9kb3ducmV2LnhtbFBLAQIUABQAAAAIAIdO&#10;4kCLZ/QMIQIAAOoEAAAOAAAAAAAAAAEAIAAAACkBAABkcnMvZTJvRG9jLnhtbFBLBQYAAAAABgAG&#10;AFkBAAC8BQAAAAA=&#10;" path="m6201409,0l0,0,0,3028950,6201409,3028950,62014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8"/>
        </w:rPr>
        <w:t>Problem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2"/>
          <w:sz w:val="28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diagram:</w:t>
      </w:r>
    </w:p>
    <w:p w14:paraId="5B351418">
      <w:pPr>
        <w:pStyle w:val="6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158115</wp:posOffset>
                </wp:positionV>
                <wp:extent cx="6201410" cy="302895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1410" cy="30289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79636B">
                            <w:pPr>
                              <w:pStyle w:val="6"/>
                              <w:spacing w:before="71"/>
                              <w:ind w:left="143"/>
                            </w:pP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company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requires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payroll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  <w:p w14:paraId="7CF7527E">
                            <w:pPr>
                              <w:pStyle w:val="6"/>
                              <w:ind w:left="143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company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three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types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employees,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namely,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manager,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commission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worker,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 hourly worker.</w:t>
                            </w:r>
                          </w:p>
                          <w:p w14:paraId="0C77EAF0">
                            <w:pPr>
                              <w:pStyle w:val="6"/>
                              <w:ind w:left="143"/>
                            </w:pP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needs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employee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employee’s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name, surname, earnings and employee number.</w:t>
                            </w:r>
                          </w:p>
                          <w:p w14:paraId="4684BE4C">
                            <w:pPr>
                              <w:pStyle w:val="6"/>
                              <w:ind w:left="143" w:right="433"/>
                              <w:jc w:val="both"/>
                            </w:pPr>
                            <w:r>
                              <w:t>Additional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manager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monthly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fixed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salary;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 commission worker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flat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salary, sales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percent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sales made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 the month;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for an hourly worker the number of hours worked and the wage per piece.</w:t>
                            </w:r>
                          </w:p>
                          <w:p w14:paraId="3D38AC93">
                            <w:pPr>
                              <w:pStyle w:val="6"/>
                              <w:spacing w:before="1"/>
                              <w:ind w:left="143" w:firstLine="55"/>
                            </w:pPr>
                            <w:r>
                              <w:t>Earnings must be calculated for each employee. A manager earns a fixed monthly salary. A commission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worker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earns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flat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monthly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salary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percentage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he/she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makes for the month. An hourly worker gets paid according to the number of hours worked.</w:t>
                            </w:r>
                          </w:p>
                          <w:p w14:paraId="6F3EAA2E">
                            <w:pPr>
                              <w:pStyle w:val="6"/>
                              <w:ind w:left="143"/>
                            </w:pPr>
                            <w:r>
                              <w:t>A fixed wage is set per hour. All employees get a medical aid contribution. In addition to this managers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pension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fringe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benefit.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medical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aid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instance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specifies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medical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aid number, dependent’s, employee contribution and company contribution, while each pension instance specifies the pension number, beneficiaries, amount and date of retirement.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60.75pt;margin-top:12.45pt;height:238.5pt;width:488.3pt;mso-position-horizontal-relative:page;mso-wrap-distance-bottom:0pt;mso-wrap-distance-top:0pt;z-index:-251643904;mso-width-relative:page;mso-height-relative:page;" filled="f" stroked="t" coordsize="21600,21600" o:gfxdata="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5491rZAAAA&#10;CwEAAA8AAAAAAAAAAQAgAAAAIgAAAGRycy9kb3ducmV2LnhtbFBLAQIUABQAAAAIAIdO4kAaovGY&#10;4wEAANoDAAAOAAAAAAAAAAEAIAAAACg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479636B">
                      <w:pPr>
                        <w:pStyle w:val="6"/>
                        <w:spacing w:before="71"/>
                        <w:ind w:left="143"/>
                      </w:pP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company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requires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payroll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  <w:p w14:paraId="7CF7527E">
                      <w:pPr>
                        <w:pStyle w:val="6"/>
                        <w:ind w:left="143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company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three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types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employees,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namely,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manager,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commission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worker,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 hourly worker.</w:t>
                      </w:r>
                    </w:p>
                    <w:p w14:paraId="0C77EAF0">
                      <w:pPr>
                        <w:pStyle w:val="6"/>
                        <w:ind w:left="143"/>
                      </w:pP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needs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employee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employee’s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name, surname, earnings and employee number.</w:t>
                      </w:r>
                    </w:p>
                    <w:p w14:paraId="4684BE4C">
                      <w:pPr>
                        <w:pStyle w:val="6"/>
                        <w:ind w:left="143" w:right="433"/>
                        <w:jc w:val="both"/>
                      </w:pPr>
                      <w:r>
                        <w:t>Additional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manager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monthly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fixed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salary;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 commission worker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flat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salary, sales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percent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sales made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 the month;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for an hourly worker the number of hours worked and the wage per piece.</w:t>
                      </w:r>
                    </w:p>
                    <w:p w14:paraId="3D38AC93">
                      <w:pPr>
                        <w:pStyle w:val="6"/>
                        <w:spacing w:before="1"/>
                        <w:ind w:left="143" w:firstLine="55"/>
                      </w:pPr>
                      <w:r>
                        <w:t>Earnings must be calculated for each employee. A manager earns a fixed monthly salary. A commission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worker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earns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flat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monthly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salary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percentage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sales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he/she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makes for the month. An hourly worker gets paid according to the number of hours worked.</w:t>
                      </w:r>
                    </w:p>
                    <w:p w14:paraId="6F3EAA2E">
                      <w:pPr>
                        <w:pStyle w:val="6"/>
                        <w:ind w:left="143"/>
                      </w:pPr>
                      <w:r>
                        <w:t>A fixed wage is set per hour. All employees get a medical aid contribution. In addition to this managers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pension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fringe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benefit.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medical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aid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instance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specifies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medical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aid number, dependent’s, employee contribution and company contribution, while each pension instance specifies the pension number, beneficiaries, amount and date of retirement.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3D0DC7">
      <w:pPr>
        <w:pStyle w:val="6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</w:r>
    </w:p>
    <w:p w14:paraId="3AE7B291">
      <w:pPr>
        <w:pStyle w:val="6"/>
        <w:rPr>
          <w:sz w:val="20"/>
        </w:rPr>
      </w:pPr>
    </w:p>
    <w:p w14:paraId="1CADB5DD">
      <w:pPr>
        <w:pStyle w:val="6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934085</wp:posOffset>
                </wp:positionH>
                <wp:positionV relativeFrom="paragraph">
                  <wp:posOffset>231775</wp:posOffset>
                </wp:positionV>
                <wp:extent cx="2932430" cy="387985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26FAC6">
                            <w:pPr>
                              <w:spacing w:before="7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73.55pt;margin-top:18.25pt;height:30.55pt;width:230.9pt;mso-position-horizontal-relative:page;mso-wrap-distance-bottom:0pt;mso-wrap-distance-top:0pt;z-index:-251643904;mso-width-relative:page;mso-height-relative:page;" fillcolor="#7E7E7E" filled="t" stroked="t" coordsize="21600,21600" o:gfxdata="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gGcZfaAAAACQEAAA8AAAAAAAAAAQAgAAAAIgAAAGRycy9kb3ducmV2LnhtbFBLAQIU&#10;ABQAAAAIAIdO4kAtSiz+8QEAAA4EAAAOAAAAAAAAAAEAIAAAACk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3926FAC6">
                      <w:pPr>
                        <w:spacing w:before="7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5: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Class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688971">
      <w:pPr>
        <w:spacing w:before="29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3"/>
          <w:sz w:val="28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guideline:</w:t>
      </w:r>
    </w:p>
    <w:p w14:paraId="4B1FE934">
      <w:pPr>
        <w:pStyle w:val="8"/>
        <w:numPr>
          <w:ilvl w:val="0"/>
          <w:numId w:val="2"/>
        </w:numPr>
        <w:tabs>
          <w:tab w:val="left" w:pos="1079"/>
        </w:tabs>
        <w:spacing w:before="244" w:after="0" w:line="240" w:lineRule="auto"/>
        <w:ind w:left="1079" w:right="0" w:hanging="359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347345</wp:posOffset>
                </wp:positionV>
                <wp:extent cx="1115695" cy="105854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1058545"/>
                          <a:chOff x="0" y="0"/>
                          <a:chExt cx="1115695" cy="10585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80569" y="166820"/>
                            <a:ext cx="93027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275" h="886460">
                                <a:moveTo>
                                  <a:pt x="93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449"/>
                                </a:lnTo>
                                <a:lnTo>
                                  <a:pt x="930080" y="886449"/>
                                </a:lnTo>
                                <a:lnTo>
                                  <a:pt x="93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728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>
                                <a:moveTo>
                                  <a:pt x="0" y="0"/>
                                </a:moveTo>
                                <a:lnTo>
                                  <a:pt x="22529" y="0"/>
                                </a:lnTo>
                              </a:path>
                            </a:pathLst>
                          </a:custGeom>
                          <a:ln w="94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0569" y="381278"/>
                            <a:ext cx="930275" cy="6724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51AC58"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+EmpDept: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50A2566A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+EmpDesig: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53E57DD8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 w14:paraId="30D00D6E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+EmpName: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0569" y="166820"/>
                            <a:ext cx="930275" cy="214629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E753DE">
                              <w:pPr>
                                <w:spacing w:before="57"/>
                                <w:ind w:left="321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27.35pt;height:83.35pt;width:87.85pt;mso-position-horizontal-relative:page;mso-wrap-distance-bottom:0pt;mso-wrap-distance-top:0pt;z-index:-251642880;mso-width-relative:page;mso-height-relative:page;" coordsize="1115695,1058545" o:gfxdata="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PgQnFrZAAAACgEAAA8AAAAAAAAAAQAgAAAAIgAAAGRycy9kb3ducmV2LnhtbFBLAQIUABQAAAAI&#10;AIdO4kAFyUPdewMAACgNAAAOAAAAAAAAAAEAIAAAACgBAABkcnMvZTJvRG9jLnhtbFBLBQYAAAAA&#10;BgAGAFkBAAAVBwAAAAA=&#10;">
                <o:lock v:ext="edit" aspectratio="f"/>
                <v:shape id="Graphic 38" o:spid="_x0000_s1026" o:spt="100" style="position:absolute;left:180569;top:166820;height:886460;width:930275;" fillcolor="#FFFFB8" filled="t" stroked="f" coordsize="930275,886460" o:gfxdata="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gwewugAAANsA&#10;AAAPAAAAAAAAAAEAIAAAACIAAABkcnMvZG93bnJldi54bWxQSwECFAAUAAAACACHTuJAMy8FnjsA&#10;AAA5AAAAEAAAAAAAAAABACAAAAAJAQAAZHJzL3NoYXBleG1sLnhtbFBLBQYAAAAABgAGAFsBAACz&#10;AwAAAAA=&#10;" path="m930080,0l0,0,0,886449,930080,886449,9300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4728;height:1270;width:22860;" filled="f" stroked="t" coordsize="22860,1" o:gfxdata="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2mfj74A&#10;AADbAAAADwAAAAAAAAABACAAAAAiAAAAZHJzL2Rvd25yZXYueG1sUEsBAhQAFAAAAAgAh07iQDMv&#10;BZ47AAAAOQAAABAAAAAAAAAAAQAgAAAADQEAAGRycy9zaGFwZXhtbC54bWxQSwUGAAAAAAYABgBb&#10;AQAAtwMAAAAA&#10;" path="m0,0l22529,0e">
                  <v:fill on="f" focussize="0,0"/>
                  <v:stroke weight="0.744645669291339pt" color="#800000" joinstyle="round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180569;top:381278;height:672465;width:930275;" fillcolor="#FFFFB8" filled="t" stroked="t" coordsize="21600,21600" o:gfxdata="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oylqqzAAAA2wAAAA8AAAAA&#10;AAAAAQAgAAAAIgAAAGRycy9kb3ducmV2LnhtbFBLAQIUABQAAAAIAIdO4kAzLwWeOwAAADkAAAAQ&#10;AAAAAAAAAAEAIAAAAAIBAABkcnMvc2hhcGV4bWwueG1sUEsFBgAAAAAGAAYAWwEAAKwDAAAAAA==&#10;">
                  <v:fill on="t" focussize="0,0"/>
                  <v:stroke weight="0.743385826771654pt" color="#800000" joinstyle="round"/>
                  <v:imagedata o:title=""/>
                  <o:lock v:ext="edit" aspectratio="f"/>
                  <v:textbox inset="0mm,0mm,0mm,0mm">
                    <w:txbxContent>
                      <w:p w14:paraId="6051AC58"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+EmpDept:</w:t>
                        </w:r>
                        <w:r>
                          <w:rPr>
                            <w:rFonts w:ascii="Tahoma"/>
                            <w:color w:val="000000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50A2566A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+EmpDesig: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53E57DD8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+EmpId:</w:t>
                        </w:r>
                        <w:r>
                          <w:rPr>
                            <w:rFonts w:ascii="Tahoma"/>
                            <w:color w:val="000000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 w14:paraId="30D00D6E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+EmpName:</w:t>
                        </w:r>
                        <w:r>
                          <w:rPr>
                            <w:rFonts w:ascii="Tahoma"/>
                            <w:color w:val="000000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180569;top:166820;height:214629;width:930275;" fillcolor="#FFFFB8" filled="t" stroked="t" coordsize="21600,21600" o:gfxdata="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fjMx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743385826771654pt" color="#800000" joinstyle="round"/>
                  <v:imagedata o:title=""/>
                  <o:lock v:ext="edit" aspectratio="f"/>
                  <v:textbox inset="0mm,0mm,0mm,0mm">
                    <w:txbxContent>
                      <w:p w14:paraId="38E753DE">
                        <w:pPr>
                          <w:spacing w:before="57"/>
                          <w:ind w:left="321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sz w:val="16"/>
                          </w:rPr>
                          <w:t>Employee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-556260</wp:posOffset>
                </wp:positionV>
                <wp:extent cx="1798320" cy="178435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F99628">
                            <w:pPr>
                              <w:spacing w:before="0" w:line="281" w:lineRule="exact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Mins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72pt;margin-top:-43.8pt;height:14.05pt;width:141.6pt;mso-position-horizontal-relative:page;z-index:-251649024;mso-width-relative:page;mso-height-relative:page;" filled="f" stroked="f" coordsize="21600,21600" o:gfxdata="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p6Vf62gAAAAsBAAAPAAAAAAAAAAEAIAAAACIAAABkcnMvZG93bnJldi54bWxQSwECFAAUAAAA&#10;CACHTuJACC0qxbMBAAB2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F99628">
                      <w:pPr>
                        <w:spacing w:before="0" w:line="281" w:lineRule="exact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Mins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2"/>
        </w:rPr>
        <w:t>Create</w:t>
      </w:r>
      <w:r>
        <w:rPr>
          <w:rFonts w:ascii="Trebuchet MS"/>
          <w:spacing w:val="-5"/>
          <w:sz w:val="22"/>
        </w:rPr>
        <w:t xml:space="preserve"> </w:t>
      </w:r>
      <w:r>
        <w:rPr>
          <w:rFonts w:ascii="Trebuchet MS"/>
          <w:sz w:val="22"/>
        </w:rPr>
        <w:t>an</w:t>
      </w:r>
      <w:r>
        <w:rPr>
          <w:rFonts w:ascii="Trebuchet MS"/>
          <w:spacing w:val="-6"/>
          <w:sz w:val="22"/>
        </w:rPr>
        <w:t xml:space="preserve"> </w:t>
      </w:r>
      <w:r>
        <w:rPr>
          <w:rFonts w:ascii="Trebuchet MS"/>
          <w:sz w:val="22"/>
        </w:rPr>
        <w:t>Employee</w:t>
      </w:r>
      <w:r>
        <w:rPr>
          <w:rFonts w:ascii="Trebuchet MS"/>
          <w:spacing w:val="-6"/>
          <w:sz w:val="22"/>
        </w:rPr>
        <w:t xml:space="preserve"> </w:t>
      </w:r>
      <w:r>
        <w:rPr>
          <w:rFonts w:ascii="Trebuchet MS"/>
          <w:sz w:val="22"/>
        </w:rPr>
        <w:t>class</w:t>
      </w:r>
      <w:r>
        <w:rPr>
          <w:rFonts w:ascii="Trebuchet MS"/>
          <w:spacing w:val="-6"/>
          <w:sz w:val="22"/>
        </w:rPr>
        <w:t xml:space="preserve"> </w:t>
      </w:r>
      <w:r>
        <w:rPr>
          <w:rFonts w:ascii="Trebuchet MS"/>
          <w:sz w:val="22"/>
        </w:rPr>
        <w:t>with</w:t>
      </w:r>
      <w:r>
        <w:rPr>
          <w:rFonts w:ascii="Trebuchet MS"/>
          <w:spacing w:val="-5"/>
          <w:sz w:val="22"/>
        </w:rPr>
        <w:t xml:space="preserve"> </w:t>
      </w:r>
      <w:r>
        <w:rPr>
          <w:rFonts w:ascii="Trebuchet MS"/>
          <w:sz w:val="22"/>
        </w:rPr>
        <w:t>following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pacing w:val="-2"/>
          <w:sz w:val="22"/>
        </w:rPr>
        <w:t>attributes:</w:t>
      </w:r>
    </w:p>
    <w:p w14:paraId="453D90C6">
      <w:pPr>
        <w:pStyle w:val="6"/>
        <w:rPr>
          <w:rFonts w:ascii="Trebuchet MS"/>
          <w:sz w:val="22"/>
        </w:rPr>
      </w:pPr>
    </w:p>
    <w:p w14:paraId="41598A58">
      <w:pPr>
        <w:pStyle w:val="6"/>
        <w:spacing w:before="37"/>
        <w:rPr>
          <w:rFonts w:ascii="Trebuchet MS"/>
          <w:sz w:val="22"/>
        </w:rPr>
      </w:pPr>
    </w:p>
    <w:p w14:paraId="79FEF946">
      <w:pPr>
        <w:pStyle w:val="8"/>
        <w:numPr>
          <w:ilvl w:val="0"/>
          <w:numId w:val="2"/>
        </w:numPr>
        <w:tabs>
          <w:tab w:val="left" w:pos="1080"/>
        </w:tabs>
        <w:spacing w:before="0" w:after="0" w:line="360" w:lineRule="auto"/>
        <w:ind w:left="1080" w:right="553" w:hanging="36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Write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a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program,</w:t>
      </w:r>
      <w:r>
        <w:rPr>
          <w:rFonts w:ascii="Trebuchet MS"/>
          <w:spacing w:val="-2"/>
          <w:sz w:val="22"/>
        </w:rPr>
        <w:t xml:space="preserve"> </w:t>
      </w:r>
      <w:r>
        <w:rPr>
          <w:rFonts w:ascii="Trebuchet MS"/>
          <w:sz w:val="22"/>
        </w:rPr>
        <w:t>which</w:t>
      </w:r>
      <w:r>
        <w:rPr>
          <w:rFonts w:ascii="Trebuchet MS"/>
          <w:spacing w:val="-7"/>
          <w:sz w:val="22"/>
        </w:rPr>
        <w:t xml:space="preserve"> </w:t>
      </w:r>
      <w:r>
        <w:rPr>
          <w:rFonts w:ascii="Trebuchet MS"/>
          <w:sz w:val="22"/>
        </w:rPr>
        <w:t>creates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an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instance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of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employee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class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and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sets</w:t>
      </w:r>
      <w:r>
        <w:rPr>
          <w:rFonts w:ascii="Trebuchet MS"/>
          <w:spacing w:val="-3"/>
          <w:sz w:val="22"/>
        </w:rPr>
        <w:t xml:space="preserve"> </w:t>
      </w:r>
      <w:r>
        <w:rPr>
          <w:rFonts w:ascii="Trebuchet MS"/>
          <w:sz w:val="22"/>
        </w:rPr>
        <w:t>the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values</w:t>
      </w:r>
      <w:r>
        <w:rPr>
          <w:rFonts w:ascii="Trebuchet MS"/>
          <w:spacing w:val="-4"/>
          <w:sz w:val="22"/>
        </w:rPr>
        <w:t xml:space="preserve"> </w:t>
      </w:r>
      <w:r>
        <w:rPr>
          <w:rFonts w:ascii="Trebuchet MS"/>
          <w:sz w:val="22"/>
        </w:rPr>
        <w:t>for all the attributes.</w:t>
      </w:r>
    </w:p>
    <w:p w14:paraId="46D497DB">
      <w:pPr>
        <w:pStyle w:val="6"/>
        <w:spacing w:before="128"/>
        <w:rPr>
          <w:rFonts w:ascii="Trebuchet MS"/>
          <w:sz w:val="22"/>
        </w:rPr>
      </w:pPr>
    </w:p>
    <w:p w14:paraId="76351D74">
      <w:pPr>
        <w:pStyle w:val="8"/>
        <w:numPr>
          <w:ilvl w:val="1"/>
          <w:numId w:val="2"/>
        </w:numPr>
        <w:tabs>
          <w:tab w:val="left" w:pos="1440"/>
        </w:tabs>
        <w:spacing w:before="0" w:after="0" w:line="355" w:lineRule="auto"/>
        <w:ind w:left="1440" w:right="406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2"/>
          <w:sz w:val="22"/>
        </w:rPr>
        <w:t xml:space="preserve"> </w:t>
      </w:r>
      <w:r>
        <w:rPr>
          <w:rFonts w:ascii="Trebuchet MS" w:hAnsi="Trebuchet MS"/>
          <w:sz w:val="22"/>
        </w:rPr>
        <w:t>empName,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method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should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check</w:t>
      </w:r>
      <w:r>
        <w:rPr>
          <w:rFonts w:ascii="Trebuchet MS" w:hAnsi="Trebuchet MS"/>
          <w:spacing w:val="-6"/>
          <w:sz w:val="22"/>
        </w:rPr>
        <w:t xml:space="preserve"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NullPointer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and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display appropriate error message.</w:t>
      </w:r>
    </w:p>
    <w:p w14:paraId="782B61AF">
      <w:pPr>
        <w:pStyle w:val="8"/>
        <w:spacing w:after="0" w:line="355" w:lineRule="auto"/>
        <w:jc w:val="left"/>
        <w:rPr>
          <w:rFonts w:ascii="Trebuchet MS" w:hAnsi="Trebuchet MS"/>
          <w:sz w:val="22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79D132CC">
      <w:pPr>
        <w:pStyle w:val="6"/>
        <w:rPr>
          <w:rFonts w:ascii="Trebuchet MS"/>
          <w:sz w:val="22"/>
        </w:rPr>
      </w:pPr>
    </w:p>
    <w:p w14:paraId="0716B7F4">
      <w:pPr>
        <w:pStyle w:val="6"/>
        <w:spacing w:before="74"/>
        <w:rPr>
          <w:rFonts w:ascii="Trebuchet MS"/>
          <w:sz w:val="22"/>
        </w:rPr>
      </w:pPr>
    </w:p>
    <w:p w14:paraId="3B1858A3">
      <w:pPr>
        <w:pStyle w:val="8"/>
        <w:numPr>
          <w:ilvl w:val="1"/>
          <w:numId w:val="2"/>
        </w:numPr>
        <w:tabs>
          <w:tab w:val="left" w:pos="1440"/>
        </w:tabs>
        <w:spacing w:before="0" w:after="0" w:line="357" w:lineRule="auto"/>
        <w:ind w:left="1440" w:right="603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5"/>
          <w:sz w:val="22"/>
        </w:rPr>
        <w:t xml:space="preserve"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5"/>
          <w:sz w:val="22"/>
        </w:rPr>
        <w:t xml:space="preserve"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empDesig,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5"/>
          <w:sz w:val="22"/>
        </w:rPr>
        <w:t xml:space="preserve"> </w:t>
      </w:r>
      <w:r>
        <w:rPr>
          <w:rFonts w:ascii="Trebuchet MS" w:hAnsi="Trebuchet MS"/>
          <w:sz w:val="22"/>
        </w:rPr>
        <w:t>designation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must</w:t>
      </w:r>
      <w:r>
        <w:rPr>
          <w:rFonts w:ascii="Trebuchet MS" w:hAnsi="Trebuchet MS"/>
          <w:spacing w:val="-5"/>
          <w:sz w:val="22"/>
        </w:rPr>
        <w:t xml:space="preserve"> </w:t>
      </w:r>
      <w:r>
        <w:rPr>
          <w:rFonts w:ascii="Trebuchet MS" w:hAnsi="Trebuchet MS"/>
          <w:sz w:val="22"/>
        </w:rPr>
        <w:t>have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any</w:t>
      </w:r>
      <w:r>
        <w:rPr>
          <w:rFonts w:ascii="Trebuchet MS" w:hAnsi="Trebuchet MS"/>
          <w:spacing w:val="-5"/>
          <w:sz w:val="22"/>
        </w:rPr>
        <w:t xml:space="preserve"> </w:t>
      </w:r>
      <w:r>
        <w:rPr>
          <w:rFonts w:ascii="Trebuchet MS" w:hAnsi="Trebuchet MS"/>
          <w:sz w:val="22"/>
        </w:rPr>
        <w:t>of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following values: developer, tester, Lead or manager. If none of these values is matching then setter method should display 'Invalid designation' error message.</w:t>
      </w:r>
    </w:p>
    <w:p w14:paraId="601A920D">
      <w:pPr>
        <w:pStyle w:val="6"/>
        <w:spacing w:before="126"/>
        <w:rPr>
          <w:rFonts w:ascii="Trebuchet MS"/>
          <w:sz w:val="22"/>
        </w:rPr>
      </w:pPr>
    </w:p>
    <w:p w14:paraId="418A07FD">
      <w:pPr>
        <w:pStyle w:val="8"/>
        <w:numPr>
          <w:ilvl w:val="1"/>
          <w:numId w:val="2"/>
        </w:numPr>
        <w:tabs>
          <w:tab w:val="left" w:pos="1440"/>
        </w:tabs>
        <w:spacing w:before="1" w:after="0" w:line="357" w:lineRule="auto"/>
        <w:ind w:left="1440" w:right="618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2"/>
          <w:sz w:val="22"/>
        </w:rPr>
        <w:t xml:space="preserve"> </w:t>
      </w:r>
      <w:r>
        <w:rPr>
          <w:rFonts w:ascii="Trebuchet MS" w:hAnsi="Trebuchet MS"/>
          <w:sz w:val="22"/>
        </w:rPr>
        <w:t>empDept,</w:t>
      </w:r>
      <w:r>
        <w:rPr>
          <w:rFonts w:ascii="Trebuchet MS" w:hAnsi="Trebuchet MS"/>
          <w:spacing w:val="-2"/>
          <w:sz w:val="22"/>
        </w:rPr>
        <w:t xml:space="preserve"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department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must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have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any</w:t>
      </w:r>
      <w:r>
        <w:rPr>
          <w:rFonts w:ascii="Trebuchet MS" w:hAnsi="Trebuchet MS"/>
          <w:spacing w:val="-4"/>
          <w:sz w:val="22"/>
        </w:rPr>
        <w:t xml:space="preserve"> </w:t>
      </w:r>
      <w:r>
        <w:rPr>
          <w:rFonts w:ascii="Trebuchet MS" w:hAnsi="Trebuchet MS"/>
          <w:sz w:val="22"/>
        </w:rPr>
        <w:t>of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3"/>
          <w:sz w:val="22"/>
        </w:rPr>
        <w:t xml:space="preserve"> </w:t>
      </w:r>
      <w:r>
        <w:rPr>
          <w:rFonts w:ascii="Trebuchet MS" w:hAnsi="Trebuchet MS"/>
          <w:sz w:val="22"/>
        </w:rPr>
        <w:t>following values: C2, TTG, ITES or PES. If none of these values is matching then setter method should display 'Invalid Dept' error message.</w:t>
      </w:r>
    </w:p>
    <w:p w14:paraId="25CBF4A5">
      <w:pPr>
        <w:pStyle w:val="6"/>
        <w:rPr>
          <w:rFonts w:ascii="Trebuchet MS"/>
          <w:sz w:val="20"/>
        </w:rPr>
      </w:pPr>
    </w:p>
    <w:p w14:paraId="3C912C50">
      <w:pPr>
        <w:pStyle w:val="6"/>
        <w:rPr>
          <w:rFonts w:ascii="Trebuchet MS"/>
          <w:sz w:val="20"/>
        </w:rPr>
      </w:pPr>
    </w:p>
    <w:p w14:paraId="1471EF5F">
      <w:pPr>
        <w:pStyle w:val="6"/>
        <w:rPr>
          <w:rFonts w:ascii="Trebuchet MS"/>
          <w:sz w:val="20"/>
        </w:rPr>
      </w:pPr>
    </w:p>
    <w:p w14:paraId="1DBD8242">
      <w:pPr>
        <w:pStyle w:val="6"/>
        <w:spacing w:before="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198120</wp:posOffset>
                </wp:positionV>
                <wp:extent cx="2932430" cy="387985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A81A94">
                            <w:pPr>
                              <w:spacing w:before="74"/>
                              <w:ind w:left="259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6: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Array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64.55pt;margin-top:15.6pt;height:30.55pt;width:230.9pt;mso-position-horizontal-relative:page;mso-wrap-distance-bottom:0pt;mso-wrap-distance-top:0pt;z-index:-251641856;mso-width-relative:page;mso-height-relative:page;" fillcolor="#7E7E7E" filled="t" stroked="t" coordsize="21600,21600" o:gfxdata="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zOS1tkAAAAJAQAADwAAAAAAAAABACAAAAAiAAAAZHJzL2Rvd25yZXYueG1sUEsBAhQA&#10;FAAAAAgAh07iQKVcfy7xAQAADgQAAA4AAAAAAAAAAQAgAAAAKAEAAGRycy9lMm9Eb2MueG1sUEsF&#10;BgAAAAAGAAYAWQEAAIs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4A81A94">
                      <w:pPr>
                        <w:spacing w:before="74"/>
                        <w:ind w:left="259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6: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Array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9543672">
      <w:pPr>
        <w:pStyle w:val="6"/>
        <w:spacing w:before="100"/>
        <w:rPr>
          <w:rFonts w:ascii="Trebuchet MS"/>
          <w:sz w:val="22"/>
        </w:rPr>
      </w:pPr>
    </w:p>
    <w:p w14:paraId="4B7B4056">
      <w:pPr>
        <w:pStyle w:val="2"/>
      </w:pPr>
      <w:r>
        <w:t>Estimated</w:t>
      </w:r>
      <w:r>
        <w:rPr>
          <w:spacing w:val="-3"/>
        </w:rPr>
        <w:t xml:space="preserve"> </w:t>
      </w:r>
      <w:r>
        <w:t>time: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rPr>
          <w:spacing w:val="-4"/>
        </w:rPr>
        <w:t>Mins</w:t>
      </w:r>
    </w:p>
    <w:p w14:paraId="496597C2">
      <w:pPr>
        <w:pStyle w:val="6"/>
        <w:spacing w:before="249" w:line="276" w:lineRule="auto"/>
        <w:ind w:left="216" w:leftChars="98" w:right="326" w:firstLine="0" w:firstLineChars="0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coffee</w:t>
      </w:r>
      <w:r>
        <w:rPr>
          <w:spacing w:val="-4"/>
        </w:rPr>
        <w:t xml:space="preserve"> </w:t>
      </w:r>
      <w:r>
        <w:t>shop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rating about its services. The customer class shown below:</w:t>
      </w:r>
    </w:p>
    <w:p w14:paraId="67CF8B09">
      <w:pPr>
        <w:pStyle w:val="6"/>
        <w:spacing w:before="1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147955</wp:posOffset>
                </wp:positionV>
                <wp:extent cx="1443355" cy="93916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355" cy="939165"/>
                          <a:chOff x="0" y="0"/>
                          <a:chExt cx="1443355" cy="9391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81215" y="170231"/>
                            <a:ext cx="125793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764540">
                                <a:moveTo>
                                  <a:pt x="1257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lnTo>
                                  <a:pt x="1257375" y="764014"/>
                                </a:lnTo>
                                <a:lnTo>
                                  <a:pt x="125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734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489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1215" y="384971"/>
                            <a:ext cx="1257935" cy="54927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2EDABD"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+FeedbackRating: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double</w:t>
                              </w:r>
                            </w:p>
                            <w:p w14:paraId="5BC1FA20"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+MobileNumber: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25D3D224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1215" y="170231"/>
                            <a:ext cx="1257935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3CC564">
                              <w:pPr>
                                <w:spacing w:before="58"/>
                                <w:ind w:left="577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11.65pt;height:73.95pt;width:113.65pt;mso-position-horizontal-relative:page;mso-wrap-distance-bottom:0pt;mso-wrap-distance-top:0pt;z-index:-251640832;mso-width-relative:page;mso-height-relative:page;" coordsize="1443355,939165" o:gfxdata="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AmkiVTaAAAA&#10;CgEAAA8AAAAAAAAAAQAgAAAAIgAAAGRycy9kb3ducmV2LnhtbFBLAQIUABQAAAAIAIdO4kD65G5x&#10;cQMAAC0NAAAOAAAAAAAAAAEAIAAAACkBAABkcnMvZTJvRG9jLnhtbFBLBQYAAAAABgAGAFkBAAAM&#10;BwAAAAA=&#10;">
                <o:lock v:ext="edit" aspectratio="f"/>
                <v:shape id="Graphic 45" o:spid="_x0000_s1026" o:spt="100" style="position:absolute;left:181215;top:170231;height:764540;width:1257935;" fillcolor="#FFFFB8" filled="t" stroked="f" coordsize="1257935,764540" o:gfxdata="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Fatr4A&#10;AADbAAAADwAAAAAAAAABACAAAAAiAAAAZHJzL2Rvd25yZXYueG1sUEsBAhQAFAAAAAgAh07iQDMv&#10;BZ47AAAAOQAAABAAAAAAAAAAAQAgAAAADQEAAGRycy9zaGFwZXhtbC54bWxQSwUGAAAAAAYABgBb&#10;AQAAtwMAAAAA&#10;" path="m1257375,0l0,0,0,764014,1257375,764014,12573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4734;height:1270;width:31115;" filled="f" stroked="t" coordsize="31115,1" o:gfxdata="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7Q0b4A&#10;AADbAAAADwAAAAAAAAABACAAAAAiAAAAZHJzL2Rvd25yZXYueG1sUEsBAhQAFAAAAAgAh07iQDMv&#10;BZ47AAAAOQAAABAAAAAAAAAAAQAgAAAADQEAAGRycy9zaGFwZXhtbC54bWxQSwUGAAAAAAYABgBb&#10;AQAAtwMAAAAA&#10;" path="m0,0l30489,0e">
                  <v:fill on="f" focussize="0,0"/>
                  <v:stroke weight="0.745590551181102pt" color="#800000" joinstyle="round"/>
                  <v:imagedata o:title=""/>
                  <o:lock v:ext="edit" aspectratio="f"/>
                  <v:textbox inset="0mm,0mm,0mm,0mm"/>
                </v:shape>
                <v:shape id="Textbox 47" o:spid="_x0000_s1026" o:spt="202" type="#_x0000_t202" style="position:absolute;left:181215;top:384971;height:549275;width:1257935;" fillcolor="#FFFFB8" filled="t" stroked="t" coordsize="21600,21600" o:gfxdata="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C5SC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745590551181102pt" color="#800000" joinstyle="round"/>
                  <v:imagedata o:title=""/>
                  <o:lock v:ext="edit" aspectratio="f"/>
                  <v:textbox inset="0mm,0mm,0mm,0mm">
                    <w:txbxContent>
                      <w:p w14:paraId="662EDABD"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+FeedbackRating:</w:t>
                        </w:r>
                        <w:r>
                          <w:rPr>
                            <w:rFonts w:ascii="Tahoma"/>
                            <w:color w:val="000000"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double</w:t>
                        </w:r>
                      </w:p>
                      <w:p w14:paraId="5BC1FA20"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+MobileNumber:</w:t>
                        </w:r>
                        <w:r>
                          <w:rPr>
                            <w:rFonts w:ascii="Tahoma"/>
                            <w:color w:val="000000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25D3D224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+Name:</w:t>
                        </w:r>
                        <w:r>
                          <w:rPr>
                            <w:rFonts w:ascii="Tahoma"/>
                            <w:color w:val="00000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181215;top:170231;height:215265;width:1257935;" fillcolor="#FFFFB8" filled="t" stroked="t" coordsize="21600,21600" o:gfxdata="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t1xUrsAAADb&#10;AAAADwAAAAAAAAABACAAAAAiAAAAZHJzL2Rvd25yZXYueG1sUEsBAhQAFAAAAAgAh07iQDMvBZ47&#10;AAAAOQAAABAAAAAAAAAAAQAgAAAACgEAAGRycy9zaGFwZXhtbC54bWxQSwUGAAAAAAYABgBbAQAA&#10;tAMAAAAA&#10;">
                  <v:fill on="t" focussize="0,0"/>
                  <v:stroke weight="0.745590551181102pt" color="#800000" joinstyle="round"/>
                  <v:imagedata o:title=""/>
                  <o:lock v:ext="edit" aspectratio="f"/>
                  <v:textbox inset="0mm,0mm,0mm,0mm">
                    <w:txbxContent>
                      <w:p w14:paraId="533CC564">
                        <w:pPr>
                          <w:spacing w:before="58"/>
                          <w:ind w:left="577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Customer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D34FF7">
      <w:pPr>
        <w:pStyle w:val="6"/>
        <w:spacing w:before="260"/>
      </w:pPr>
    </w:p>
    <w:p w14:paraId="1F78D300">
      <w:pPr>
        <w:pStyle w:val="6"/>
        <w:spacing w:before="1" w:line="276" w:lineRule="auto"/>
        <w:ind w:left="360" w:right="826"/>
      </w:pPr>
      <w:r>
        <w:rPr>
          <w:b/>
        </w:rPr>
        <w:t>Example:</w:t>
      </w:r>
      <w:r>
        <w:rPr>
          <w:b/>
          <w:spacing w:val="-2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shop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‘N’</w:t>
      </w:r>
      <w:r>
        <w:rPr>
          <w:spacing w:val="-3"/>
        </w:rPr>
        <w:t xml:space="preserve"> </w:t>
      </w:r>
      <w:r>
        <w:t>customers.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 sample customer feedback values.</w:t>
      </w:r>
    </w:p>
    <w:p w14:paraId="4A9D4921">
      <w:pPr>
        <w:pStyle w:val="6"/>
        <w:spacing w:before="199"/>
        <w:ind w:left="360"/>
      </w:pPr>
      <w:r>
        <w:t>Customer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out of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69ABD2D5">
      <w:pPr>
        <w:pStyle w:val="6"/>
        <w:ind w:left="360"/>
      </w:pPr>
      <w:r>
        <w:t>Customer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out of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356AFBD7">
      <w:pPr>
        <w:pStyle w:val="6"/>
        <w:ind w:left="360"/>
      </w:pPr>
      <w:r>
        <w:t>Customer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2.5</w:t>
      </w:r>
      <w:r>
        <w:rPr>
          <w:spacing w:val="-1"/>
        </w:rPr>
        <w:t xml:space="preserve"> </w:t>
      </w:r>
      <w:r>
        <w:t>out of</w:t>
      </w:r>
      <w:r>
        <w:rPr>
          <w:spacing w:val="1"/>
        </w:rPr>
        <w:t xml:space="preserve"> </w:t>
      </w:r>
      <w:r>
        <w:rPr>
          <w:spacing w:val="-12"/>
        </w:rPr>
        <w:t>5</w:t>
      </w:r>
    </w:p>
    <w:p w14:paraId="558700D2">
      <w:pPr>
        <w:pStyle w:val="6"/>
        <w:spacing w:before="293" w:line="278" w:lineRule="auto"/>
        <w:ind w:left="360" w:right="424"/>
      </w:pP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‘N’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of these customers and print the average feedback rating.</w:t>
      </w:r>
    </w:p>
    <w:p w14:paraId="6C05A597">
      <w:pPr>
        <w:pStyle w:val="6"/>
        <w:rPr>
          <w:sz w:val="20"/>
        </w:rPr>
      </w:pPr>
    </w:p>
    <w:p w14:paraId="0A092BDD">
      <w:pPr>
        <w:pStyle w:val="6"/>
        <w:rPr>
          <w:sz w:val="20"/>
        </w:rPr>
      </w:pPr>
    </w:p>
    <w:p w14:paraId="10F28294">
      <w:pPr>
        <w:pStyle w:val="6"/>
        <w:rPr>
          <w:sz w:val="20"/>
        </w:rPr>
      </w:pPr>
    </w:p>
    <w:p w14:paraId="09B9C95D">
      <w:pPr>
        <w:pStyle w:val="6"/>
        <w:rPr>
          <w:sz w:val="20"/>
        </w:rPr>
      </w:pPr>
    </w:p>
    <w:p w14:paraId="3CF2684A">
      <w:pPr>
        <w:pStyle w:val="6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184150</wp:posOffset>
                </wp:positionV>
                <wp:extent cx="4761230" cy="387985"/>
                <wp:effectExtent l="0" t="0" r="0" b="0"/>
                <wp:wrapTopAndBottom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36559F">
                            <w:pPr>
                              <w:spacing w:before="74"/>
                              <w:ind w:left="21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7: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which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returns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object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55.7pt;margin-top:14.5pt;height:30.55pt;width:374.9pt;mso-position-horizontal-relative:page;mso-wrap-distance-bottom:0pt;mso-wrap-distance-top:0pt;z-index:-251640832;mso-width-relative:page;mso-height-relative:page;" fillcolor="#7E7E7E" filled="t" stroked="t" coordsize="21600,21600" o:gfxdata="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yPuD9kAAAAJAQAADwAAAAAAAAABACAAAAAiAAAAZHJzL2Rvd25yZXYueG1sUEsB&#10;AhQAFAAAAAgAh07iQCiw25f0AQAADgQAAA4AAAAAAAAAAQAgAAAAKAEAAGRycy9lMm9Eb2MueG1s&#10;UEsFBgAAAAAGAAYAWQEAAI4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7736559F">
                      <w:pPr>
                        <w:spacing w:before="74"/>
                        <w:ind w:left="21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7: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which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returns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object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value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F39E6C">
      <w:pPr>
        <w:pStyle w:val="6"/>
        <w:spacing w:after="0"/>
        <w:rPr>
          <w:sz w:val="20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3A3DF4AB">
      <w:pPr>
        <w:pStyle w:val="6"/>
        <w:rPr>
          <w:sz w:val="28"/>
        </w:rPr>
      </w:pPr>
    </w:p>
    <w:p w14:paraId="47D8237B">
      <w:pPr>
        <w:pStyle w:val="6"/>
        <w:spacing w:before="69"/>
        <w:rPr>
          <w:sz w:val="28"/>
        </w:rPr>
      </w:pPr>
    </w:p>
    <w:p w14:paraId="72A2BC7C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25</w:t>
      </w:r>
      <w:r>
        <w:rPr>
          <w:spacing w:val="-4"/>
        </w:rPr>
        <w:t xml:space="preserve"> Mins</w:t>
      </w:r>
    </w:p>
    <w:p w14:paraId="75D4F28A">
      <w:pPr>
        <w:pStyle w:val="6"/>
        <w:spacing w:before="249" w:line="276" w:lineRule="auto"/>
        <w:ind w:left="360" w:right="826"/>
      </w:pPr>
      <w:r>
        <w:rPr>
          <w:b/>
          <w:sz w:val="28"/>
        </w:rPr>
        <w:t>Problem description:</w:t>
      </w:r>
      <w:r>
        <w:rPr>
          <w:b/>
          <w:spacing w:val="-3"/>
          <w:sz w:val="28"/>
        </w:rPr>
        <w:t xml:space="preserve"> </w:t>
      </w:r>
      <w:r>
        <w:t>An agency which works for a bank takes care of background verification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loan.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will go</w:t>
      </w:r>
      <w:r>
        <w:rPr>
          <w:spacing w:val="-4"/>
        </w:rPr>
        <w:t xml:space="preserve"> </w:t>
      </w:r>
      <w:r>
        <w:t>through background check and classify the customer into two categories: “Green” and “Red”.</w:t>
      </w:r>
    </w:p>
    <w:p w14:paraId="04CEB064">
      <w:pPr>
        <w:pStyle w:val="3"/>
        <w:spacing w:before="200"/>
      </w:pPr>
      <w:r>
        <w:rPr>
          <w:spacing w:val="-2"/>
        </w:rPr>
        <w:t>Example:</w:t>
      </w:r>
    </w:p>
    <w:p w14:paraId="0946E5DA">
      <w:pPr>
        <w:pStyle w:val="6"/>
        <w:spacing w:before="242" w:line="441" w:lineRule="auto"/>
        <w:ind w:left="360" w:right="826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history,</w:t>
      </w:r>
      <w:r>
        <w:rPr>
          <w:spacing w:val="-3"/>
        </w:rPr>
        <w:t xml:space="preserve"> </w:t>
      </w:r>
      <w:r>
        <w:t>he/she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categorized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“Green”. If a customer has poor financial transaction history, he/she will be categorized as ‘Red”.</w:t>
      </w:r>
    </w:p>
    <w:p w14:paraId="27F605F3">
      <w:pPr>
        <w:pStyle w:val="6"/>
        <w:spacing w:line="276" w:lineRule="auto"/>
        <w:ind w:left="360" w:right="826"/>
      </w:pP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request.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class </w:t>
      </w:r>
      <w:r>
        <w:rPr>
          <w:spacing w:val="-2"/>
        </w:rPr>
        <w:t>diagram.</w:t>
      </w:r>
    </w:p>
    <w:p w14:paraId="1CDF4D5E">
      <w:pPr>
        <w:pStyle w:val="6"/>
        <w:spacing w:before="7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144145</wp:posOffset>
                </wp:positionV>
                <wp:extent cx="5828665" cy="311150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665" cy="3111500"/>
                          <a:chOff x="0" y="0"/>
                          <a:chExt cx="5828665" cy="3111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582231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315" h="3105150">
                                <a:moveTo>
                                  <a:pt x="0" y="3105150"/>
                                </a:moveTo>
                                <a:lnTo>
                                  <a:pt x="5822314" y="3105150"/>
                                </a:lnTo>
                                <a:lnTo>
                                  <a:pt x="5822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15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37" y="235677"/>
                            <a:ext cx="5099201" cy="2794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05pt;margin-top:11.35pt;height:245pt;width:458.95pt;mso-position-horizontal-relative:page;mso-wrap-distance-bottom:0pt;mso-wrap-distance-top:0pt;z-index:-251639808;mso-width-relative:page;mso-height-relative:page;" coordsize="5828665,3111500" o:gfxdata="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">
                <o:lock v:ext="edit" aspectratio="f"/>
                <v:shape id="Graphic 51" o:spid="_x0000_s1026" o:spt="100" style="position:absolute;left:3175;top:3175;height:3105150;width:5822315;" filled="f" stroked="t" coordsize="5822315,3105150" o:gfxdata="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MquIrgAAADbAAAA&#10;DwAAAAAAAAABACAAAAAiAAAAZHJzL2Rvd25yZXYueG1sUEsBAhQAFAAAAAgAh07iQDMvBZ47AAAA&#10;OQAAABAAAAAAAAAAAQAgAAAABwEAAGRycy9zaGFwZXhtbC54bWxQSwUGAAAAAAYABgBbAQAAsQMA&#10;AAAA&#10;" path="m0,3105150l5822314,3105150,5822314,0,0,0,0,3105150xe">
                  <v:fill on="f" focussize="0,0"/>
                  <v:stroke weight="0.49992125984252pt" color="#000000" joinstyle="round"/>
                  <v:imagedata o:title=""/>
                  <o:lock v:ext="edit" aspectratio="f"/>
                  <v:textbox inset="0mm,0mm,0mm,0mm"/>
                </v:shape>
                <v:shape id="Image 52" o:spid="_x0000_s1026" o:spt="75" type="#_x0000_t75" style="position:absolute;left:281737;top:235677;height:2794909;width:5099201;" filled="f" o:preferrelative="t" stroked="f" coordsize="21600,21600" o:gfxdata="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fnF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5CC11D38">
      <w:pPr>
        <w:pStyle w:val="6"/>
        <w:spacing w:before="188" w:line="276" w:lineRule="auto"/>
        <w:ind w:left="360" w:right="440"/>
        <w:jc w:val="both"/>
      </w:pPr>
      <w:r>
        <w:t>Write an application which implements above scenario:</w:t>
      </w:r>
      <w:r>
        <w:rPr>
          <w:spacing w:val="-1"/>
        </w:rPr>
        <w:t xml:space="preserve"> </w:t>
      </w:r>
      <w:r>
        <w:t>The class “Agency” has method called: VerifyCustomer(Customer),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argument,</w:t>
      </w:r>
      <w:r>
        <w:rPr>
          <w:spacing w:val="-4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 of “CustStatus” either to “Green” or “Red”. Return the updated Customer object.</w:t>
      </w:r>
    </w:p>
    <w:p w14:paraId="65D351DB">
      <w:pPr>
        <w:pStyle w:val="6"/>
        <w:spacing w:before="199"/>
        <w:ind w:left="360"/>
      </w:pPr>
      <w:r>
        <w:t>Note: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“custStatus”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“null”.</w:t>
      </w:r>
    </w:p>
    <w:p w14:paraId="713C6AD9">
      <w:pPr>
        <w:pStyle w:val="6"/>
        <w:spacing w:after="0"/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3019FBB7">
      <w:pPr>
        <w:pStyle w:val="6"/>
        <w:rPr>
          <w:sz w:val="20"/>
        </w:rPr>
      </w:pPr>
    </w:p>
    <w:p w14:paraId="6B333735">
      <w:pPr>
        <w:pStyle w:val="6"/>
        <w:spacing w:before="4"/>
        <w:rPr>
          <w:sz w:val="20"/>
        </w:rPr>
      </w:pPr>
    </w:p>
    <w:p w14:paraId="757B7D2C">
      <w:pPr>
        <w:pStyle w:val="6"/>
        <w:ind w:left="2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48330" cy="387985"/>
                <wp:effectExtent l="19050" t="9525" r="4444" b="21589"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3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E7D13D">
                            <w:pPr>
                              <w:spacing w:before="71"/>
                              <w:ind w:left="486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8: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methods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3" o:spid="_x0000_s1026" o:spt="202" type="#_x0000_t202" style="height:30.55pt;width:247.9pt;" fillcolor="#7E7E7E" filled="t" stroked="t" coordsize="21600,21600" o:gfxdata="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8is+tYAAAAEAQAADwAAAAAAAAABACAAAAAiAAAAZHJzL2Rvd25yZXYueG1sUEsBAhQAFAAA&#10;AAgAh07iQOryWa7xAQAADgQAAA4AAAAAAAAAAQAgAAAAJQEAAGRycy9lMm9Eb2MueG1sUEsFBgAA&#10;AAAGAAYAWQEAAIg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4CE7D13D">
                      <w:pPr>
                        <w:spacing w:before="71"/>
                        <w:ind w:left="486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8: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methods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51AA8B">
      <w:pPr>
        <w:pStyle w:val="2"/>
        <w:spacing w:before="7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Mins</w:t>
      </w:r>
    </w:p>
    <w:p w14:paraId="09B7B320">
      <w:pPr>
        <w:spacing w:before="249" w:line="276" w:lineRule="auto"/>
        <w:ind w:left="360" w:right="424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giving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3"/>
          <w:sz w:val="24"/>
        </w:rPr>
        <w:t xml:space="preserve"> </w:t>
      </w:r>
      <w:r>
        <w:rPr>
          <w:sz w:val="24"/>
        </w:rPr>
        <w:t>error.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 remove the error.</w:t>
      </w:r>
    </w:p>
    <w:p w14:paraId="1B842EBE">
      <w:pPr>
        <w:pStyle w:val="6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1017905</wp:posOffset>
                </wp:positionH>
                <wp:positionV relativeFrom="paragraph">
                  <wp:posOffset>203835</wp:posOffset>
                </wp:positionV>
                <wp:extent cx="5417185" cy="1586865"/>
                <wp:effectExtent l="0" t="0" r="0" b="0"/>
                <wp:wrapTopAndBottom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185" cy="15868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07976">
                            <w:pPr>
                              <w:spacing w:before="69"/>
                              <w:ind w:left="144" w:right="5141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int input1,input2,output; static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args)</w:t>
                            </w:r>
                          </w:p>
                          <w:p w14:paraId="01BD9617">
                            <w:pPr>
                              <w:spacing w:before="2" w:line="222" w:lineRule="exact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1D5B47F1">
                            <w:pPr>
                              <w:spacing w:before="0"/>
                              <w:ind w:left="873" w:right="5628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input1=20; input2=40;</w:t>
                            </w:r>
                          </w:p>
                          <w:p w14:paraId="5FBE17E1">
                            <w:pPr>
                              <w:spacing w:before="40" w:line="446" w:lineRule="exact"/>
                              <w:ind w:left="873" w:right="2862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output=input1*input2; Console.WriteLine(output);</w:t>
                            </w:r>
                          </w:p>
                          <w:p w14:paraId="2843500C">
                            <w:pPr>
                              <w:spacing w:before="0" w:line="180" w:lineRule="exact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80.15pt;margin-top:16.05pt;height:124.95pt;width:426.55pt;mso-position-horizontal-relative:page;mso-wrap-distance-bottom:0pt;mso-wrap-distance-top:0pt;z-index:-251638784;mso-width-relative:page;mso-height-relative:page;" filled="f" stroked="t" coordsize="21600,21600" o:gfxdata="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CwYMw2wAA&#10;AAsBAAAPAAAAAAAAAAEAIAAAACIAAABkcnMvZG93bnJldi54bWxQSwECFAAUAAAACACHTuJAZ98J&#10;3OIBAADaAwAADgAAAAAAAAABACAAAAAq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2A907976">
                      <w:pPr>
                        <w:spacing w:before="69"/>
                        <w:ind w:left="144" w:right="5141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int input1,input2,output; static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args)</w:t>
                      </w:r>
                    </w:p>
                    <w:p w14:paraId="01BD9617">
                      <w:pPr>
                        <w:spacing w:before="2" w:line="222" w:lineRule="exact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1D5B47F1">
                      <w:pPr>
                        <w:spacing w:before="0"/>
                        <w:ind w:left="873" w:right="5628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input1=20; input2=40;</w:t>
                      </w:r>
                    </w:p>
                    <w:p w14:paraId="5FBE17E1">
                      <w:pPr>
                        <w:spacing w:before="40" w:line="446" w:lineRule="exact"/>
                        <w:ind w:left="873" w:right="2862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output=input1*input2; Console.WriteLine(output);</w:t>
                      </w:r>
                    </w:p>
                    <w:p w14:paraId="2843500C">
                      <w:pPr>
                        <w:spacing w:before="0" w:line="180" w:lineRule="exact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B5B13C">
      <w:pPr>
        <w:pStyle w:val="6"/>
      </w:pPr>
    </w:p>
    <w:p w14:paraId="5E9D8999">
      <w:pPr>
        <w:pStyle w:val="6"/>
        <w:spacing w:before="15"/>
      </w:pPr>
    </w:p>
    <w:p w14:paraId="10F500FF">
      <w:pPr>
        <w:pStyle w:val="6"/>
        <w:ind w:left="360"/>
      </w:pP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Add,Subtract,Divide,Multiply</w:t>
      </w:r>
      <w:r>
        <w:rPr>
          <w:spacing w:val="-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calculator.</w:t>
      </w:r>
    </w:p>
    <w:p w14:paraId="34ACC0B0">
      <w:pPr>
        <w:pStyle w:val="6"/>
        <w:spacing w:before="170"/>
        <w:rPr>
          <w:sz w:val="20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867410</wp:posOffset>
                </wp:positionH>
                <wp:positionV relativeFrom="paragraph">
                  <wp:posOffset>290830</wp:posOffset>
                </wp:positionV>
                <wp:extent cx="3614420" cy="387985"/>
                <wp:effectExtent l="0" t="0" r="0" b="0"/>
                <wp:wrapTopAndBottom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2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2FD389">
                            <w:pPr>
                              <w:spacing w:before="72"/>
                              <w:ind w:left="240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9: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Constructor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overloading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26" o:spt="202" type="#_x0000_t202" style="position:absolute;left:0pt;margin-left:68.3pt;margin-top:22.9pt;height:30.55pt;width:284.6pt;mso-position-horizontal-relative:page;mso-wrap-distance-bottom:0pt;mso-wrap-distance-top:0pt;z-index:-251638784;mso-width-relative:page;mso-height-relative:page;" fillcolor="#7E7E7E" filled="t" stroked="t" coordsize="21600,21600" o:gfxdata="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Izi9tkAAAAKAQAADwAAAAAAAAABACAAAAAiAAAAZHJzL2Rvd25yZXYueG1sUEsB&#10;AhQAFAAAAAgAh07iQLodhZn0AQAADgQAAA4AAAAAAAAAAQAgAAAAKAEAAGRycy9lMm9Eb2MueG1s&#10;UEsFBgAAAAAGAAYAWQEAAI4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792FD389">
                      <w:pPr>
                        <w:spacing w:before="72"/>
                        <w:ind w:left="240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9: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Constructor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overloading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B88A5C">
      <w:pPr>
        <w:pStyle w:val="6"/>
        <w:spacing w:before="280"/>
      </w:pPr>
    </w:p>
    <w:p w14:paraId="0D22D488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29EBBA72">
      <w:pPr>
        <w:pStyle w:val="6"/>
        <w:spacing w:before="249" w:line="276" w:lineRule="auto"/>
        <w:ind w:left="360" w:right="424"/>
      </w:pPr>
      <w:r>
        <w:rPr>
          <w:b/>
          <w:sz w:val="28"/>
        </w:rPr>
        <w:t>Problem description:</w:t>
      </w:r>
      <w:r>
        <w:rPr>
          <w:b/>
          <w:spacing w:val="40"/>
          <w:sz w:val="28"/>
        </w:rPr>
        <w:t xml:space="preserve"> </w:t>
      </w:r>
      <w:r>
        <w:t>XYZ bank wants to maintain customer details. It will register the customer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whenever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bank.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 class diagram:</w:t>
      </w:r>
    </w:p>
    <w:p w14:paraId="314E4FBC">
      <w:pPr>
        <w:pStyle w:val="6"/>
        <w:spacing w:before="9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1380490</wp:posOffset>
                </wp:positionH>
                <wp:positionV relativeFrom="paragraph">
                  <wp:posOffset>153035</wp:posOffset>
                </wp:positionV>
                <wp:extent cx="1271270" cy="1176020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270" cy="1176020"/>
                          <a:chOff x="0" y="0"/>
                          <a:chExt cx="1271270" cy="1176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0934" y="163547"/>
                            <a:ext cx="108521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215" h="1007744">
                                <a:moveTo>
                                  <a:pt x="1085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700"/>
                                </a:lnTo>
                                <a:lnTo>
                                  <a:pt x="1085156" y="1007700"/>
                                </a:lnTo>
                                <a:lnTo>
                                  <a:pt x="108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4720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>
                                <a:moveTo>
                                  <a:pt x="0" y="0"/>
                                </a:moveTo>
                                <a:lnTo>
                                  <a:pt x="26292" y="0"/>
                                </a:lnTo>
                              </a:path>
                            </a:pathLst>
                          </a:custGeom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0934" y="377380"/>
                            <a:ext cx="1085215" cy="79438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77C4D9">
                              <w:pPr>
                                <w:spacing w:before="49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+AccType: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178352EE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2"/>
                                  <w:sz w:val="16"/>
                                </w:rPr>
                                <w:t>+CustAddress: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613EA3C3"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+CustBalance: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double</w:t>
                              </w:r>
                            </w:p>
                            <w:p w14:paraId="302608ED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0B07E6D3"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0934" y="163547"/>
                            <a:ext cx="1085215" cy="2139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A5377C">
                              <w:pPr>
                                <w:spacing w:before="57"/>
                                <w:ind w:left="442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7pt;margin-top:12.05pt;height:92.6pt;width:100.1pt;mso-position-horizontal-relative:page;mso-wrap-distance-bottom:0pt;mso-wrap-distance-top:0pt;z-index:-251637760;mso-width-relative:page;mso-height-relative:page;" coordsize="1271270,1176020" o:gfxdata="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tbhiuNoAAAAKAQAA&#10;DwAAAAAAAAABACAAAAAiAAAAZHJzL2Rvd25yZXYueG1sUEsBAhQAFAAAAAgAh07iQMnV+TltAwAA&#10;Mw0AAA4AAAAAAAAAAQAgAAAAKQEAAGRycy9lMm9Eb2MueG1sUEsFBgAAAAAGAAYAWQEAAAgHAAAA&#10;AA==&#10;">
                <o:lock v:ext="edit" aspectratio="f"/>
                <v:shape id="Graphic 57" o:spid="_x0000_s1026" o:spt="100" style="position:absolute;left:180934;top:163547;height:1007744;width:1085215;" fillcolor="#FFFFB8" filled="t" stroked="f" coordsize="1085215,1007744" o:gfxdata="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JZi74A&#10;AADbAAAADwAAAAAAAAABACAAAAAiAAAAZHJzL2Rvd25yZXYueG1sUEsBAhQAFAAAAAgAh07iQDMv&#10;BZ47AAAAOQAAABAAAAAAAAAAAQAgAAAADQEAAGRycy9zaGFwZXhtbC54bWxQSwUGAAAAAAYABgBb&#10;AQAAtwMAAAAA&#10;" path="m1085156,0l0,0,0,1007700,1085156,1007700,108515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4720;height:1270;width:26670;" filled="f" stroked="t" coordsize="26670,1" o:gfxdata="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O6Kc7gAAADbAAAA&#10;DwAAAAAAAAABACAAAAAiAAAAZHJzL2Rvd25yZXYueG1sUEsBAhQAFAAAAAgAh07iQDMvBZ47AAAA&#10;OQAAABAAAAAAAAAAAQAgAAAABwEAAGRycy9zaGFwZXhtbC54bWxQSwUGAAAAAAYABgBbAQAAsQMA&#10;AAAA&#10;" path="m0,0l26292,0e">
                  <v:fill on="f" focussize="0,0"/>
                  <v:stroke weight="0.743385826771654pt" color="#800000" joinstyle="round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180934;top:377380;height:794385;width:1085215;" fillcolor="#FFFFB8" filled="t" stroked="t" coordsize="21600,21600" o:gfxdata="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8Uy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743858267716535pt" color="#800000" joinstyle="round"/>
                  <v:imagedata o:title=""/>
                  <o:lock v:ext="edit" aspectratio="f"/>
                  <v:textbox inset="0mm,0mm,0mm,0mm">
                    <w:txbxContent>
                      <w:p w14:paraId="3277C4D9">
                        <w:pPr>
                          <w:spacing w:before="49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+AccType:</w:t>
                        </w:r>
                        <w:r>
                          <w:rPr>
                            <w:rFonts w:ascii="Tahoma"/>
                            <w:color w:val="000000"/>
                            <w:spacing w:val="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178352EE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2"/>
                            <w:sz w:val="16"/>
                          </w:rPr>
                          <w:t>+CustAddress:</w:t>
                        </w:r>
                        <w:r>
                          <w:rPr>
                            <w:rFonts w:ascii="Tahoma"/>
                            <w:color w:val="000000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613EA3C3"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+CustBalance:</w:t>
                        </w:r>
                        <w:r>
                          <w:rPr>
                            <w:rFonts w:ascii="Tahoma"/>
                            <w:color w:val="000000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double</w:t>
                        </w:r>
                      </w:p>
                      <w:p w14:paraId="302608ED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+CustName:</w:t>
                        </w:r>
                        <w:r>
                          <w:rPr>
                            <w:rFonts w:ascii="Tahoma"/>
                            <w:color w:val="000000"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0B07E6D3"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+CustId:</w:t>
                        </w:r>
                        <w:r>
                          <w:rPr>
                            <w:rFonts w:ascii="Tahoma"/>
                            <w:color w:val="000000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  <v:shape id="Textbox 60" o:spid="_x0000_s1026" o:spt="202" type="#_x0000_t202" style="position:absolute;left:180934;top:163547;height:213995;width:1085215;" fillcolor="#FFFFB8" filled="t" stroked="t" coordsize="21600,21600" o:gfxdata="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qMAO5AAAA2wAA&#10;AA8AAAAAAAAAAQAgAAAAIgAAAGRycy9kb3ducmV2LnhtbFBLAQIUABQAAAAIAIdO4kAzLwWeOwAA&#10;ADkAAAAQAAAAAAAAAAEAIAAAAAgBAABkcnMvc2hhcGV4bWwueG1sUEsFBgAAAAAGAAYAWwEAALID&#10;AAAAAA==&#10;">
                  <v:fill on="t" focussize="0,0"/>
                  <v:stroke weight="0.743858267716535pt" color="#800000" joinstyle="round"/>
                  <v:imagedata o:title=""/>
                  <o:lock v:ext="edit" aspectratio="f"/>
                  <v:textbox inset="0mm,0mm,0mm,0mm">
                    <w:txbxContent>
                      <w:p w14:paraId="03A5377C">
                        <w:pPr>
                          <w:spacing w:before="57"/>
                          <w:ind w:left="442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Customer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7A3D130">
      <w:pPr>
        <w:pStyle w:val="6"/>
        <w:spacing w:before="260"/>
      </w:pPr>
    </w:p>
    <w:p w14:paraId="1975B85D">
      <w:pPr>
        <w:pStyle w:val="6"/>
        <w:ind w:left="360"/>
      </w:pPr>
      <w:r>
        <w:t>At</w:t>
      </w:r>
      <w:r>
        <w:rPr>
          <w:spacing w:val="-6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guidelines:</w:t>
      </w:r>
    </w:p>
    <w:p w14:paraId="4366A500">
      <w:pPr>
        <w:pStyle w:val="8"/>
        <w:numPr>
          <w:ilvl w:val="0"/>
          <w:numId w:val="3"/>
        </w:numPr>
        <w:tabs>
          <w:tab w:val="left" w:pos="1079"/>
        </w:tabs>
        <w:spacing w:before="242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filling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details</w:t>
      </w:r>
    </w:p>
    <w:p w14:paraId="7931D711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5C281F63">
      <w:pPr>
        <w:pStyle w:val="8"/>
        <w:numPr>
          <w:ilvl w:val="0"/>
          <w:numId w:val="3"/>
        </w:numPr>
        <w:tabs>
          <w:tab w:val="left" w:pos="1079"/>
        </w:tabs>
        <w:spacing w:before="212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filling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5AE02CC3">
      <w:pPr>
        <w:pStyle w:val="8"/>
        <w:numPr>
          <w:ilvl w:val="0"/>
          <w:numId w:val="3"/>
        </w:numPr>
        <w:tabs>
          <w:tab w:val="left" w:pos="1079"/>
        </w:tabs>
        <w:spacing w:before="44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filling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1D5ADBF">
      <w:pPr>
        <w:pStyle w:val="6"/>
        <w:spacing w:before="244" w:line="276" w:lineRule="auto"/>
        <w:ind w:left="360" w:right="495"/>
        <w:jc w:val="both"/>
      </w:pPr>
      <w:r>
        <w:t>Write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scenarios.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class, which</w:t>
      </w:r>
      <w:r>
        <w:rPr>
          <w:spacing w:val="-3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invokes appropriate</w:t>
      </w:r>
      <w:r>
        <w:rPr>
          <w:spacing w:val="-6"/>
        </w:rPr>
        <w:t xml:space="preserve"> </w:t>
      </w:r>
      <w:r>
        <w:t>constructors,</w:t>
      </w:r>
      <w:r>
        <w:rPr>
          <w:spacing w:val="-4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sample </w:t>
      </w:r>
      <w:r>
        <w:rPr>
          <w:spacing w:val="-2"/>
        </w:rPr>
        <w:t>code:</w:t>
      </w:r>
    </w:p>
    <w:p w14:paraId="3E500721">
      <w:pPr>
        <w:pStyle w:val="6"/>
        <w:spacing w:before="8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136525</wp:posOffset>
                </wp:positionV>
                <wp:extent cx="5953760" cy="55372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760" cy="553720"/>
                          <a:chOff x="0" y="0"/>
                          <a:chExt cx="5953760" cy="55372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28" y="83336"/>
                            <a:ext cx="5757463" cy="35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94423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44195">
                                <a:moveTo>
                                  <a:pt x="0" y="544195"/>
                                </a:moveTo>
                                <a:lnTo>
                                  <a:pt x="5944234" y="544195"/>
                                </a:lnTo>
                                <a:lnTo>
                                  <a:pt x="59442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1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5pt;margin-top:10.75pt;height:43.6pt;width:468.8pt;mso-position-horizontal-relative:page;mso-wrap-distance-bottom:0pt;mso-wrap-distance-top:0pt;z-index:-251637760;mso-width-relative:page;mso-height-relative:page;" coordsize="5953760,553720" o:gfxdata="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">
                <o:lock v:ext="edit" aspectratio="f"/>
                <v:shape id="Image 62" o:spid="_x0000_s1026" o:spt="75" type="#_x0000_t75" style="position:absolute;left:113428;top:83336;height:350301;width:5757463;" filled="f" o:preferrelative="t" stroked="f" coordsize="21600,21600" o:gfxdata="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dQpQ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63" o:spid="_x0000_s1026" o:spt="100" style="position:absolute;left:4762;top:4762;height:544195;width:5944235;" filled="f" stroked="t" coordsize="5944235,544195" o:gfxdata="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V2w74A&#10;AADbAAAADwAAAAAAAAABACAAAAAiAAAAZHJzL2Rvd25yZXYueG1sUEsBAhQAFAAAAAgAh07iQDMv&#10;BZ47AAAAOQAAABAAAAAAAAAAAQAgAAAADQEAAGRycy9zaGFwZXhtbC54bWxQSwUGAAAAAAYABgBb&#10;AQAAtwMAAAAA&#10;" path="m0,544195l5944234,544195,5944234,0,0,0,0,544195xe">
                  <v:fill on="f" focussize="0,0"/>
                  <v:stroke color="#4F81B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148949">
      <w:pPr>
        <w:pStyle w:val="6"/>
        <w:spacing w:before="256" w:line="278" w:lineRule="auto"/>
        <w:ind w:left="360"/>
      </w:pPr>
      <w:r>
        <w:rPr>
          <w:b/>
          <w:u w:val="single"/>
        </w:rPr>
        <w:t>Note:</w:t>
      </w:r>
      <w:r>
        <w:rPr>
          <w:b/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initialized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constructors,</w:t>
      </w:r>
      <w:r>
        <w:rPr>
          <w:spacing w:val="-5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 appropriate default values.</w:t>
      </w:r>
    </w:p>
    <w:p w14:paraId="7F1E04EB">
      <w:pPr>
        <w:pStyle w:val="6"/>
        <w:rPr>
          <w:sz w:val="20"/>
        </w:rPr>
      </w:pPr>
    </w:p>
    <w:p w14:paraId="5261499C">
      <w:pPr>
        <w:pStyle w:val="6"/>
        <w:rPr>
          <w:sz w:val="20"/>
        </w:rPr>
      </w:pPr>
    </w:p>
    <w:p w14:paraId="310FA554">
      <w:pPr>
        <w:pStyle w:val="6"/>
        <w:rPr>
          <w:sz w:val="20"/>
        </w:rPr>
      </w:pPr>
    </w:p>
    <w:p w14:paraId="3C1F87B8">
      <w:pPr>
        <w:pStyle w:val="6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326390</wp:posOffset>
                </wp:positionV>
                <wp:extent cx="4657725" cy="387985"/>
                <wp:effectExtent l="0" t="0" r="0" b="0"/>
                <wp:wrapTopAndBottom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182205">
                            <w:pPr>
                              <w:spacing w:before="73"/>
                              <w:ind w:left="268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10: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Inheritance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overriding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72pt;margin-top:25.7pt;height:30.55pt;width:366.75pt;mso-position-horizontal-relative:page;mso-wrap-distance-bottom:0pt;mso-wrap-distance-top:0pt;z-index:-251636736;mso-width-relative:page;mso-height-relative:page;" fillcolor="#7E7E7E" filled="t" stroked="t" coordsize="21600,21600" o:gfxdata="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HI6MD2gAAAAoBAAAPAAAAAAAAAAEAIAAAACIAAABkcnMvZG93bnJldi54bWxQSwEC&#10;FAAUAAAACACHTuJAG64iMfIBAAAOBAAADgAAAAAAAAABACAAAAApAQAAZHJzL2Uyb0RvYy54bWxQ&#10;SwUGAAAAAAYABgBZAQAAjQUAAAAA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6182205">
                      <w:pPr>
                        <w:spacing w:before="73"/>
                        <w:ind w:left="268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10: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Inheritance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overriding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D12AFB">
      <w:pPr>
        <w:pStyle w:val="6"/>
        <w:spacing w:before="194"/>
      </w:pPr>
    </w:p>
    <w:p w14:paraId="086CA785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25</w:t>
      </w:r>
      <w:r>
        <w:rPr>
          <w:spacing w:val="-4"/>
        </w:rPr>
        <w:t xml:space="preserve"> Mins</w:t>
      </w:r>
    </w:p>
    <w:p w14:paraId="38D6BAB0">
      <w:pPr>
        <w:pStyle w:val="6"/>
        <w:rPr>
          <w:b/>
          <w:sz w:val="28"/>
        </w:rPr>
      </w:pPr>
    </w:p>
    <w:p w14:paraId="150946C9">
      <w:pPr>
        <w:pStyle w:val="6"/>
        <w:spacing w:before="158"/>
        <w:rPr>
          <w:b/>
          <w:sz w:val="28"/>
        </w:rPr>
      </w:pPr>
    </w:p>
    <w:p w14:paraId="6CECB91F">
      <w:pPr>
        <w:pStyle w:val="6"/>
        <w:spacing w:before="1" w:line="276" w:lineRule="auto"/>
        <w:ind w:left="360" w:right="326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t>diagram.</w:t>
      </w:r>
      <w:r>
        <w:rPr>
          <w:spacing w:val="-5"/>
        </w:rPr>
        <w:t xml:space="preserve"> </w:t>
      </w:r>
      <w:r>
        <w:t>Test your application by creating appropriate objects.</w:t>
      </w:r>
    </w:p>
    <w:p w14:paraId="2987876B">
      <w:pPr>
        <w:pStyle w:val="6"/>
        <w:spacing w:after="0" w:line="276" w:lineRule="auto"/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5A4236B3">
      <w:pPr>
        <w:pStyle w:val="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2085975</wp:posOffset>
                </wp:positionH>
                <wp:positionV relativeFrom="page">
                  <wp:posOffset>1875790</wp:posOffset>
                </wp:positionV>
                <wp:extent cx="610235" cy="80010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" cy="800100"/>
                          <a:chOff x="0" y="0"/>
                          <a:chExt cx="610235" cy="8001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51" y="4751"/>
                            <a:ext cx="60071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790575">
                                <a:moveTo>
                                  <a:pt x="0" y="790163"/>
                                </a:moveTo>
                                <a:lnTo>
                                  <a:pt x="600320" y="0"/>
                                </a:lnTo>
                              </a:path>
                            </a:pathLst>
                          </a:custGeom>
                          <a:ln w="950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10" y="0"/>
                            <a:ext cx="181212" cy="209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4.25pt;margin-top:147.7pt;height:63pt;width:48.05pt;mso-position-horizontal-relative:page;mso-position-vertical-relative:page;z-index:251659264;mso-width-relative:page;mso-height-relative:page;" coordsize="610235,800100" o:gfxdata="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">
                <o:lock v:ext="edit" aspectratio="f"/>
                <v:shape id="Graphic 66" o:spid="_x0000_s1026" o:spt="100" style="position:absolute;left:4751;top:4751;height:790575;width:600710;" filled="f" stroked="t" coordsize="600710,790575" o:gfxdata="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12Rr4A&#10;AADbAAAADwAAAAAAAAABACAAAAAiAAAAZHJzL2Rvd25yZXYueG1sUEsBAhQAFAAAAAgAh07iQDMv&#10;BZ47AAAAOQAAABAAAAAAAAAAAQAgAAAADQEAAGRycy9zaGFwZXhtbC54bWxQSwUGAAAAAAYABgBb&#10;AQAAtwMAAAAA&#10;" path="m0,790163l600320,0e">
                  <v:fill on="f" focussize="0,0"/>
                  <v:stroke weight="0.748267716535433pt" color="#800000" joinstyle="round"/>
                  <v:imagedata o:title=""/>
                  <o:lock v:ext="edit" aspectratio="f"/>
                  <v:textbox inset="0mm,0mm,0mm,0mm"/>
                </v:shape>
                <v:shape id="Image 67" o:spid="_x0000_s1026" o:spt="75" type="#_x0000_t75" style="position:absolute;left:428610;top:0;height:209464;width:181212;" filled="f" o:preferrelative="t" stroked="f" coordsize="21600,21600" o:gfxdata="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+o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3420110</wp:posOffset>
                </wp:positionH>
                <wp:positionV relativeFrom="page">
                  <wp:posOffset>1875790</wp:posOffset>
                </wp:positionV>
                <wp:extent cx="1029335" cy="914400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335" cy="914400"/>
                          <a:chOff x="0" y="0"/>
                          <a:chExt cx="1029335" cy="914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50" y="4750"/>
                            <a:ext cx="101981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904875">
                                <a:moveTo>
                                  <a:pt x="1019613" y="904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31" cy="190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9.3pt;margin-top:147.7pt;height:72pt;width:81.05pt;mso-position-horizontal-relative:page;mso-position-vertical-relative:page;z-index:251659264;mso-width-relative:page;mso-height-relative:page;" coordsize="1029335,914400" o:gfxdata="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">
                <o:lock v:ext="edit" aspectratio="f"/>
                <v:shape id="Graphic 69" o:spid="_x0000_s1026" o:spt="100" style="position:absolute;left:4750;top:4750;height:904875;width:1019810;" filled="f" stroked="t" coordsize="1019810,904875" o:gfxdata="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P9VdLsAAADb&#10;AAAADwAAAAAAAAABACAAAAAiAAAAZHJzL2Rvd25yZXYueG1sUEsBAhQAFAAAAAgAh07iQDMvBZ47&#10;AAAAOQAAABAAAAAAAAAAAQAgAAAACgEAAGRycy9zaGFwZXhtbC54bWxQSwUGAAAAAAYABgBbAQAA&#10;tAMAAAAA&#10;" path="m1019613,904386l0,0e">
                  <v:fill on="f" focussize="0,0"/>
                  <v:stroke weight="0.748031496062992pt" color="#800000" joinstyle="round"/>
                  <v:imagedata o:title=""/>
                  <o:lock v:ext="edit" aspectratio="f"/>
                  <v:textbox inset="0mm,0mm,0mm,0mm"/>
                </v:shape>
                <v:shape id="Image 70" o:spid="_x0000_s1026" o:spt="75" type="#_x0000_t75" style="position:absolute;left:0;top:0;height:190473;width:200131;" filled="f" o:preferrelative="t" stroked="f" coordsize="21600,21600" o:gfxdata="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s//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</w:p>
    <w:p w14:paraId="62164D7D">
      <w:pPr>
        <w:pStyle w:val="6"/>
        <w:spacing w:before="17"/>
        <w:rPr>
          <w:sz w:val="20"/>
        </w:rPr>
      </w:pPr>
    </w:p>
    <w:tbl>
      <w:tblPr>
        <w:tblStyle w:val="5"/>
        <w:tblW w:w="0" w:type="auto"/>
        <w:tblInd w:w="2888" w:type="dxa"/>
        <w:tblBorders>
          <w:top w:val="single" w:color="800000" w:sz="6" w:space="0"/>
          <w:left w:val="single" w:color="800000" w:sz="6" w:space="0"/>
          <w:bottom w:val="single" w:color="800000" w:sz="6" w:space="0"/>
          <w:right w:val="single" w:color="800000" w:sz="6" w:space="0"/>
          <w:insideH w:val="single" w:color="800000" w:sz="6" w:space="0"/>
          <w:insideV w:val="single" w:color="8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</w:tblGrid>
      <w:tr w14:paraId="657D5060">
        <w:tblPrEx>
          <w:tblBorders>
            <w:top w:val="single" w:color="800000" w:sz="6" w:space="0"/>
            <w:left w:val="single" w:color="800000" w:sz="6" w:space="0"/>
            <w:bottom w:val="single" w:color="800000" w:sz="6" w:space="0"/>
            <w:right w:val="single" w:color="800000" w:sz="6" w:space="0"/>
            <w:insideH w:val="single" w:color="800000" w:sz="6" w:space="0"/>
            <w:insideV w:val="single" w:color="800000" w:sz="6" w:space="0"/>
          </w:tblBorders>
        </w:tblPrEx>
        <w:trPr>
          <w:trHeight w:val="322" w:hRule="atLeast"/>
        </w:trPr>
        <w:tc>
          <w:tcPr>
            <w:tcW w:w="1471" w:type="dxa"/>
            <w:shd w:val="clear" w:color="auto" w:fill="FFFFB8"/>
          </w:tcPr>
          <w:p w14:paraId="359A1F6C">
            <w:pPr>
              <w:pStyle w:val="9"/>
              <w:spacing w:before="57"/>
              <w:ind w:left="43" w:right="2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w w:val="105"/>
                <w:sz w:val="16"/>
              </w:rPr>
              <w:t>Shape</w:t>
            </w:r>
          </w:p>
        </w:tc>
      </w:tr>
      <w:tr w14:paraId="2F29B7DE">
        <w:tblPrEx>
          <w:tblBorders>
            <w:top w:val="single" w:color="800000" w:sz="6" w:space="0"/>
            <w:left w:val="single" w:color="800000" w:sz="6" w:space="0"/>
            <w:bottom w:val="single" w:color="800000" w:sz="6" w:space="0"/>
            <w:right w:val="single" w:color="800000" w:sz="6" w:space="0"/>
            <w:insideH w:val="single" w:color="800000" w:sz="6" w:space="0"/>
            <w:insideV w:val="single" w:color="8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471" w:type="dxa"/>
            <w:shd w:val="clear" w:color="auto" w:fill="FFFFB8"/>
          </w:tcPr>
          <w:p w14:paraId="00EA4826">
            <w:pPr>
              <w:pStyle w:val="9"/>
              <w:spacing w:before="50"/>
              <w:ind w:left="75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+Color:</w:t>
            </w:r>
            <w:r>
              <w:rPr>
                <w:rFonts w:ascii="Tahoma"/>
                <w:spacing w:val="8"/>
                <w:sz w:val="16"/>
              </w:rPr>
              <w:t xml:space="preserve"> </w:t>
            </w:r>
            <w:r>
              <w:rPr>
                <w:rFonts w:ascii="Tahoma"/>
                <w:spacing w:val="-2"/>
                <w:sz w:val="16"/>
              </w:rPr>
              <w:t>String</w:t>
            </w:r>
          </w:p>
          <w:p w14:paraId="44CA23F8">
            <w:pPr>
              <w:pStyle w:val="9"/>
              <w:spacing w:before="1"/>
              <w:ind w:left="75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+Filled:</w:t>
            </w:r>
            <w:r>
              <w:rPr>
                <w:rFonts w:ascii="Tahoma"/>
                <w:spacing w:val="-10"/>
                <w:sz w:val="16"/>
              </w:rPr>
              <w:t xml:space="preserve"> </w:t>
            </w:r>
            <w:r>
              <w:rPr>
                <w:rFonts w:ascii="Tahoma"/>
                <w:spacing w:val="-4"/>
                <w:sz w:val="16"/>
              </w:rPr>
              <w:t>Bool</w:t>
            </w:r>
          </w:p>
        </w:tc>
      </w:tr>
      <w:tr w14:paraId="5D970544">
        <w:tblPrEx>
          <w:tblBorders>
            <w:top w:val="single" w:color="800000" w:sz="6" w:space="0"/>
            <w:left w:val="single" w:color="800000" w:sz="6" w:space="0"/>
            <w:bottom w:val="single" w:color="800000" w:sz="6" w:space="0"/>
            <w:right w:val="single" w:color="800000" w:sz="6" w:space="0"/>
            <w:insideH w:val="single" w:color="800000" w:sz="6" w:space="0"/>
            <w:insideV w:val="single" w:color="8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71" w:type="dxa"/>
            <w:shd w:val="clear" w:color="auto" w:fill="FFFFB8"/>
          </w:tcPr>
          <w:p w14:paraId="41156B36">
            <w:pPr>
              <w:pStyle w:val="9"/>
              <w:spacing w:before="49"/>
              <w:ind w:left="43"/>
              <w:jc w:val="center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+ToString():</w:t>
            </w:r>
            <w:r>
              <w:rPr>
                <w:rFonts w:ascii="Tahoma"/>
                <w:spacing w:val="-5"/>
                <w:sz w:val="16"/>
              </w:rPr>
              <w:t xml:space="preserve"> </w:t>
            </w:r>
            <w:r>
              <w:rPr>
                <w:rFonts w:ascii="Tahoma"/>
                <w:spacing w:val="-2"/>
                <w:sz w:val="16"/>
              </w:rPr>
              <w:t>string</w:t>
            </w:r>
          </w:p>
        </w:tc>
      </w:tr>
    </w:tbl>
    <w:p w14:paraId="4B5A7980">
      <w:pPr>
        <w:pStyle w:val="6"/>
        <w:rPr>
          <w:sz w:val="20"/>
        </w:rPr>
      </w:pPr>
    </w:p>
    <w:p w14:paraId="7A78140E">
      <w:pPr>
        <w:pStyle w:val="6"/>
        <w:rPr>
          <w:sz w:val="20"/>
        </w:rPr>
      </w:pPr>
    </w:p>
    <w:p w14:paraId="18704120">
      <w:pPr>
        <w:pStyle w:val="6"/>
        <w:rPr>
          <w:sz w:val="20"/>
        </w:rPr>
      </w:pPr>
    </w:p>
    <w:p w14:paraId="180C816C">
      <w:pPr>
        <w:pStyle w:val="6"/>
        <w:rPr>
          <w:sz w:val="20"/>
        </w:rPr>
      </w:pPr>
    </w:p>
    <w:p w14:paraId="0B86448F">
      <w:pPr>
        <w:pStyle w:val="6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1099820</wp:posOffset>
                </wp:positionH>
                <wp:positionV relativeFrom="paragraph">
                  <wp:posOffset>170815</wp:posOffset>
                </wp:positionV>
                <wp:extent cx="1210310" cy="2009140"/>
                <wp:effectExtent l="0" t="0" r="0" b="0"/>
                <wp:wrapTopAndBottom/>
                <wp:docPr id="71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2009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single" w:color="800000" w:sz="6" w:space="0"/>
                                <w:left w:val="single" w:color="800000" w:sz="6" w:space="0"/>
                                <w:bottom w:val="single" w:color="800000" w:sz="6" w:space="0"/>
                                <w:right w:val="single" w:color="800000" w:sz="6" w:space="0"/>
                                <w:insideH w:val="single" w:color="800000" w:sz="6" w:space="0"/>
                                <w:insideV w:val="single" w:color="8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20"/>
                              <w:gridCol w:w="773"/>
                              <w:gridCol w:w="698"/>
                              <w:gridCol w:w="300"/>
                            </w:tblGrid>
                            <w:tr w14:paraId="630EF37F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 w14:paraId="4209B030">
                                  <w:pPr>
                                    <w:pStyle w:val="9"/>
                                    <w:spacing w:before="57"/>
                                    <w:ind w:left="524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Rectangle</w:t>
                                  </w:r>
                                </w:p>
                              </w:tc>
                            </w:tr>
                            <w:tr w14:paraId="7135BDF5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 w14:paraId="15DE78E1">
                                  <w:pPr>
                                    <w:pStyle w:val="9"/>
                                    <w:spacing w:before="50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+Length: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  <w:p w14:paraId="539A3861">
                                  <w:pPr>
                                    <w:pStyle w:val="9"/>
                                    <w:spacing w:before="1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+Width: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</w:tr>
                            <w:tr w14:paraId="5569C677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12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 w14:paraId="5AA8BE9E">
                                  <w:pPr>
                                    <w:pStyle w:val="9"/>
                                    <w:spacing w:before="49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+GetArea():</w:t>
                                  </w:r>
                                  <w:r>
                                    <w:rPr>
                                      <w:rFonts w:ascii="Tahoma"/>
                                      <w:spacing w:val="2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 w14:paraId="4FA7C32C">
                                  <w:pPr>
                                    <w:pStyle w:val="9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+GetPerimeter():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 w14:paraId="12A84C1B">
                                  <w:pPr>
                                    <w:pStyle w:val="9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14:paraId="17687644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34" w:hRule="atLeast"/>
                              </w:trPr>
                              <w:tc>
                                <w:tcPr>
                                  <w:tcW w:w="893" w:type="dxa"/>
                                  <w:gridSpan w:val="2"/>
                                  <w:tcBorders>
                                    <w:left w:val="nil"/>
                                    <w:right w:val="single" w:color="800000" w:sz="18" w:space="0"/>
                                  </w:tcBorders>
                                </w:tcPr>
                                <w:p w14:paraId="78625A43">
                                  <w:pPr>
                                    <w:pStyle w:val="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8" w:type="dxa"/>
                                  <w:gridSpan w:val="2"/>
                                  <w:tcBorders>
                                    <w:left w:val="single" w:color="800000" w:sz="18" w:space="0"/>
                                    <w:bottom w:val="nil"/>
                                    <w:right w:val="nil"/>
                                  </w:tcBorders>
                                </w:tcPr>
                                <w:p w14:paraId="5E7E2595">
                                  <w:pPr>
                                    <w:pStyle w:val="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60EC8A5B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D76639A">
                                  <w:pPr>
                                    <w:pStyle w:val="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 w14:paraId="1242B594">
                                  <w:pPr>
                                    <w:pStyle w:val="9"/>
                                    <w:spacing w:before="57"/>
                                    <w:ind w:left="450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Square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01282ED">
                                  <w:pPr>
                                    <w:pStyle w:val="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4BFE37E2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D3BA301">
                                  <w:pPr>
                                    <w:pStyle w:val="9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 w14:paraId="2CEA9D06">
                                  <w:pPr>
                                    <w:pStyle w:val="9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vMerge w:val="continue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8EDCFB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6C852E4E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35568A6">
                                  <w:pPr>
                                    <w:pStyle w:val="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 w14:paraId="08593F26">
                                  <w:pPr>
                                    <w:pStyle w:val="9"/>
                                    <w:spacing w:before="49"/>
                                    <w:ind w:left="75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 w:val="continue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1EEB2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2024F8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26" o:spt="202" type="#_x0000_t202" style="position:absolute;left:0pt;margin-left:86.6pt;margin-top:13.45pt;height:158.2pt;width:95.3pt;mso-position-horizontal-relative:page;mso-wrap-distance-bottom:0pt;mso-wrap-distance-top:0pt;z-index:-251646976;mso-width-relative:page;mso-height-relative:page;" filled="f" stroked="f" coordsize="21600,21600" o:gfxdata="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P&#10;nFd+1wAAAAoBAAAPAAAAAAAAAAEAIAAAACIAAABkcnMvZG93bnJldi54bWxQSwECFAAUAAAACACH&#10;TuJAG2/Rk7MBAAB3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single" w:color="800000" w:sz="6" w:space="0"/>
                          <w:left w:val="single" w:color="800000" w:sz="6" w:space="0"/>
                          <w:bottom w:val="single" w:color="800000" w:sz="6" w:space="0"/>
                          <w:right w:val="single" w:color="800000" w:sz="6" w:space="0"/>
                          <w:insideH w:val="single" w:color="800000" w:sz="6" w:space="0"/>
                          <w:insideV w:val="single" w:color="8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20"/>
                        <w:gridCol w:w="773"/>
                        <w:gridCol w:w="698"/>
                        <w:gridCol w:w="300"/>
                      </w:tblGrid>
                      <w:tr w14:paraId="630EF37F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2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 w14:paraId="4209B030">
                            <w:pPr>
                              <w:pStyle w:val="9"/>
                              <w:spacing w:before="57"/>
                              <w:ind w:left="524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Rectangle</w:t>
                            </w:r>
                          </w:p>
                        </w:tc>
                      </w:tr>
                      <w:tr w14:paraId="7135BDF5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9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 w14:paraId="15DE78E1">
                            <w:pPr>
                              <w:pStyle w:val="9"/>
                              <w:spacing w:before="50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+Length: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  <w:p w14:paraId="539A3861">
                            <w:pPr>
                              <w:pStyle w:val="9"/>
                              <w:spacing w:before="1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+Width: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</w:tr>
                      <w:tr w14:paraId="5569C677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12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 w14:paraId="5AA8BE9E">
                            <w:pPr>
                              <w:pStyle w:val="9"/>
                              <w:spacing w:before="49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+GetArea():</w:t>
                            </w:r>
                            <w:r>
                              <w:rPr>
                                <w:rFonts w:ascii="Tahoma"/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 w14:paraId="4FA7C32C">
                            <w:pPr>
                              <w:pStyle w:val="9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+GetPerimeter():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 w14:paraId="12A84C1B">
                            <w:pPr>
                              <w:pStyle w:val="9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</w:tr>
                      <w:tr w14:paraId="17687644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34" w:hRule="atLeast"/>
                        </w:trPr>
                        <w:tc>
                          <w:tcPr>
                            <w:tcW w:w="893" w:type="dxa"/>
                            <w:gridSpan w:val="2"/>
                            <w:tcBorders>
                              <w:left w:val="nil"/>
                              <w:right w:val="single" w:color="800000" w:sz="18" w:space="0"/>
                            </w:tcBorders>
                          </w:tcPr>
                          <w:p w14:paraId="78625A43">
                            <w:pPr>
                              <w:pStyle w:val="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98" w:type="dxa"/>
                            <w:gridSpan w:val="2"/>
                            <w:tcBorders>
                              <w:left w:val="single" w:color="800000" w:sz="18" w:space="0"/>
                              <w:bottom w:val="nil"/>
                              <w:right w:val="nil"/>
                            </w:tcBorders>
                          </w:tcPr>
                          <w:p w14:paraId="5E7E2595">
                            <w:pPr>
                              <w:pStyle w:val="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60EC8A5B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2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D76639A">
                            <w:pPr>
                              <w:pStyle w:val="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 w14:paraId="1242B594">
                            <w:pPr>
                              <w:pStyle w:val="9"/>
                              <w:spacing w:before="57"/>
                              <w:ind w:left="450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Square</w:t>
                            </w:r>
                          </w:p>
                        </w:tc>
                        <w:tc>
                          <w:tcPr>
                            <w:tcW w:w="300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01282ED">
                            <w:pPr>
                              <w:pStyle w:val="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4BFE37E2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9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D3BA301">
                            <w:pPr>
                              <w:pStyle w:val="9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 w14:paraId="2CEA9D06">
                            <w:pPr>
                              <w:pStyle w:val="9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vMerge w:val="continue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8EDCFB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6C852E4E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2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35568A6">
                            <w:pPr>
                              <w:pStyle w:val="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 w14:paraId="08593F26">
                            <w:pPr>
                              <w:pStyle w:val="9"/>
                              <w:spacing w:before="49"/>
                              <w:ind w:left="75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00" w:type="dxa"/>
                            <w:vMerge w:val="continue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1EEB2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E2024F8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4339590</wp:posOffset>
                </wp:positionH>
                <wp:positionV relativeFrom="paragraph">
                  <wp:posOffset>285115</wp:posOffset>
                </wp:positionV>
                <wp:extent cx="1210310" cy="895350"/>
                <wp:effectExtent l="0" t="0" r="0" b="0"/>
                <wp:wrapTopAndBottom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895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single" w:color="800000" w:sz="6" w:space="0"/>
                                <w:left w:val="single" w:color="800000" w:sz="6" w:space="0"/>
                                <w:bottom w:val="single" w:color="800000" w:sz="6" w:space="0"/>
                                <w:right w:val="single" w:color="800000" w:sz="6" w:space="0"/>
                                <w:insideH w:val="single" w:color="800000" w:sz="6" w:space="0"/>
                                <w:insideV w:val="single" w:color="8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891"/>
                            </w:tblGrid>
                            <w:tr w14:paraId="7A3E4286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 w14:paraId="7BB15907">
                                  <w:pPr>
                                    <w:pStyle w:val="9"/>
                                    <w:spacing w:before="57"/>
                                    <w:ind w:left="21"/>
                                    <w:jc w:val="center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Circle</w:t>
                                  </w:r>
                                </w:p>
                              </w:tc>
                            </w:tr>
                            <w:tr w14:paraId="766A0B64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 w14:paraId="3FF2C063">
                                  <w:pPr>
                                    <w:pStyle w:val="9"/>
                                    <w:spacing w:before="50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+Radius:</w:t>
                                  </w:r>
                                  <w:r>
                                    <w:rPr>
                                      <w:rFonts w:ascii="Tahoma"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</w:tr>
                            <w:tr w14:paraId="0C21F906">
                              <w:tblPrEx>
                                <w:tblBorders>
                                  <w:top w:val="single" w:color="800000" w:sz="6" w:space="0"/>
                                  <w:left w:val="single" w:color="800000" w:sz="6" w:space="0"/>
                                  <w:bottom w:val="single" w:color="800000" w:sz="6" w:space="0"/>
                                  <w:right w:val="single" w:color="800000" w:sz="6" w:space="0"/>
                                  <w:insideH w:val="single" w:color="800000" w:sz="6" w:space="0"/>
                                  <w:insideV w:val="single" w:color="8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 w14:paraId="6C57FC0D">
                                  <w:pPr>
                                    <w:pStyle w:val="9"/>
                                    <w:spacing w:before="49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+GetArea():</w:t>
                                  </w:r>
                                  <w:r>
                                    <w:rPr>
                                      <w:rFonts w:ascii="Tahoma"/>
                                      <w:spacing w:val="2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 w14:paraId="6C8747A1">
                                  <w:pPr>
                                    <w:pStyle w:val="9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+GetPerimeter():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 w14:paraId="0D86E8ED">
                                  <w:pPr>
                                    <w:pStyle w:val="9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</w:tbl>
                          <w:p w14:paraId="096FB760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26" o:spt="202" type="#_x0000_t202" style="position:absolute;left:0pt;margin-left:341.7pt;margin-top:22.45pt;height:70.5pt;width:95.3pt;mso-position-horizontal-relative:page;mso-wrap-distance-bottom:0pt;mso-wrap-distance-top:0pt;z-index:-251646976;mso-width-relative:page;mso-height-relative:page;" filled="f" stroked="f" coordsize="21600,21600" o:gfxdata="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ZexRy2QAAAAoBAAAPAAAAAAAAAAEAIAAAACIAAABkcnMvZG93bnJldi54bWxQSwECFAAUAAAA&#10;CACHTuJAFrPBVLQBAAB2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single" w:color="800000" w:sz="6" w:space="0"/>
                          <w:left w:val="single" w:color="800000" w:sz="6" w:space="0"/>
                          <w:bottom w:val="single" w:color="800000" w:sz="6" w:space="0"/>
                          <w:right w:val="single" w:color="800000" w:sz="6" w:space="0"/>
                          <w:insideH w:val="single" w:color="800000" w:sz="6" w:space="0"/>
                          <w:insideV w:val="single" w:color="8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91"/>
                      </w:tblGrid>
                      <w:tr w14:paraId="7A3E4286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2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 w14:paraId="7BB15907">
                            <w:pPr>
                              <w:pStyle w:val="9"/>
                              <w:spacing w:before="57"/>
                              <w:ind w:left="21"/>
                              <w:jc w:val="center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Circle</w:t>
                            </w:r>
                          </w:p>
                        </w:tc>
                      </w:tr>
                      <w:tr w14:paraId="766A0B64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5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 w14:paraId="3FF2C063">
                            <w:pPr>
                              <w:pStyle w:val="9"/>
                              <w:spacing w:before="50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+Radius:</w:t>
                            </w:r>
                            <w:r>
                              <w:rPr>
                                <w:rFonts w:ascii="Tahom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</w:tr>
                      <w:tr w14:paraId="0C21F906">
                        <w:tblPrEx>
                          <w:tblBorders>
                            <w:top w:val="single" w:color="800000" w:sz="6" w:space="0"/>
                            <w:left w:val="single" w:color="800000" w:sz="6" w:space="0"/>
                            <w:bottom w:val="single" w:color="800000" w:sz="6" w:space="0"/>
                            <w:right w:val="single" w:color="800000" w:sz="6" w:space="0"/>
                            <w:insideH w:val="single" w:color="800000" w:sz="6" w:space="0"/>
                            <w:insideV w:val="single" w:color="8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11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 w14:paraId="6C57FC0D">
                            <w:pPr>
                              <w:pStyle w:val="9"/>
                              <w:spacing w:before="49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+GetArea():</w:t>
                            </w:r>
                            <w:r>
                              <w:rPr>
                                <w:rFonts w:ascii="Tahoma"/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 w14:paraId="6C8747A1">
                            <w:pPr>
                              <w:pStyle w:val="9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+GetPerimeter():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 w14:paraId="0D86E8ED">
                            <w:pPr>
                              <w:pStyle w:val="9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</w:tr>
                    </w:tbl>
                    <w:p w14:paraId="096FB760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F0E84B">
      <w:pPr>
        <w:pStyle w:val="6"/>
        <w:spacing w:before="258"/>
      </w:pPr>
    </w:p>
    <w:p w14:paraId="452B5EEE">
      <w:pPr>
        <w:pStyle w:val="6"/>
        <w:ind w:left="360"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1590675</wp:posOffset>
            </wp:positionH>
            <wp:positionV relativeFrom="paragraph">
              <wp:posOffset>-1334770</wp:posOffset>
            </wp:positionV>
            <wp:extent cx="161925" cy="200025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3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Note:</w:t>
      </w:r>
    </w:p>
    <w:p w14:paraId="59FCBC01">
      <w:pPr>
        <w:pStyle w:val="8"/>
        <w:numPr>
          <w:ilvl w:val="0"/>
          <w:numId w:val="4"/>
        </w:numPr>
        <w:tabs>
          <w:tab w:val="left" w:pos="1080"/>
        </w:tabs>
        <w:spacing w:before="245" w:after="0" w:line="276" w:lineRule="auto"/>
        <w:ind w:left="1080" w:right="368" w:hanging="360"/>
        <w:jc w:val="left"/>
        <w:rPr>
          <w:sz w:val="24"/>
        </w:rPr>
      </w:pPr>
      <w:r>
        <w:rPr>
          <w:sz w:val="24"/>
        </w:rPr>
        <w:t>toString()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area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shape, when invoked with respective derived class objects.</w:t>
      </w:r>
    </w:p>
    <w:p w14:paraId="00DC35A5">
      <w:pPr>
        <w:pStyle w:val="8"/>
        <w:numPr>
          <w:ilvl w:val="0"/>
          <w:numId w:val="4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‘Shape’,</w:t>
      </w:r>
      <w:r>
        <w:rPr>
          <w:spacing w:val="-5"/>
          <w:sz w:val="24"/>
        </w:rPr>
        <w:t xml:space="preserve"> </w:t>
      </w:r>
      <w:r>
        <w:rPr>
          <w:sz w:val="24"/>
        </w:rPr>
        <w:t>toString()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B5FAEB1">
      <w:pPr>
        <w:pStyle w:val="8"/>
        <w:numPr>
          <w:ilvl w:val="0"/>
          <w:numId w:val="4"/>
        </w:numPr>
        <w:tabs>
          <w:tab w:val="left" w:pos="1080"/>
        </w:tabs>
        <w:spacing w:before="43" w:after="0" w:line="276" w:lineRule="auto"/>
        <w:ind w:left="1080" w:right="79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class,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‘red’,</w:t>
      </w:r>
      <w:r>
        <w:rPr>
          <w:spacing w:val="-5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filled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‘true’. For</w:t>
      </w:r>
      <w:r>
        <w:rPr>
          <w:spacing w:val="-2"/>
          <w:sz w:val="24"/>
        </w:rPr>
        <w:t xml:space="preserve"> </w:t>
      </w:r>
      <w:r>
        <w:rPr>
          <w:sz w:val="24"/>
        </w:rPr>
        <w:t>Circle</w:t>
      </w:r>
      <w:r>
        <w:rPr>
          <w:spacing w:val="-3"/>
          <w:sz w:val="24"/>
        </w:rPr>
        <w:t xml:space="preserve"> </w:t>
      </w:r>
      <w:r>
        <w:rPr>
          <w:sz w:val="24"/>
        </w:rPr>
        <w:t>class, default radius is 1.0. For Rectangle class, default width and length is 1.0</w:t>
      </w:r>
    </w:p>
    <w:p w14:paraId="56FD6B44">
      <w:pPr>
        <w:pStyle w:val="6"/>
        <w:spacing w:before="200" w:line="276" w:lineRule="auto"/>
        <w:ind w:left="360" w:right="424"/>
      </w:pPr>
      <w:r>
        <w:t>Test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‘TestShapes’,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main() method for creating Shape’s objects and invoking its methods. Below is the sample code:</w:t>
      </w:r>
    </w:p>
    <w:p w14:paraId="18E2AF7F">
      <w:pPr>
        <w:pStyle w:val="6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71120</wp:posOffset>
                </wp:positionV>
                <wp:extent cx="5374005" cy="1405890"/>
                <wp:effectExtent l="0" t="0" r="0" b="0"/>
                <wp:wrapTopAndBottom/>
                <wp:docPr id="74" name="Text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005" cy="14058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6409B">
                            <w:pPr>
                              <w:spacing w:before="71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Circle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shape1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Circle(); shape1.Radius = 5;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Console.WriteLine(shape1);</w:t>
                            </w:r>
                          </w:p>
                          <w:p w14:paraId="3CF2165A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48ABDFD6">
                            <w:pPr>
                              <w:spacing w:before="0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Rectangle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shape2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Rectangle(); shape2.Width = 5;</w:t>
                            </w:r>
                          </w:p>
                          <w:p w14:paraId="35C77408">
                            <w:pPr>
                              <w:spacing w:before="0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shape2.Length = 6;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Console.WriteLine(shape2);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26" o:spt="202" type="#_x0000_t202" style="position:absolute;left:0pt;margin-left:72pt;margin-top:5.6pt;height:110.7pt;width:423.15pt;mso-position-horizontal-relative:page;mso-wrap-distance-bottom:0pt;mso-wrap-distance-top:0pt;z-index:-251636736;mso-width-relative:page;mso-height-relative:page;" filled="f" stroked="t" coordsize="21600,21600" o:gfxdata="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FY/wU&#10;2wAAAAoBAAAPAAAAAAAAAAEAIAAAACIAAABkcnMvZG93bnJldi54bWxQSwECFAAUAAAACACHTuJA&#10;S9J+F+UBAADaAwAADgAAAAAAAAABACAAAAAqAQAAZHJzL2Uyb0RvYy54bWxQSwUGAAAAAAYABgBZ&#10;AQAAgQ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27A6409B">
                      <w:pPr>
                        <w:spacing w:before="71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Circle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shape1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 xml:space="preserve">Circle(); shape1.Radius = 5;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Console.WriteLine(shape1);</w:t>
                      </w:r>
                    </w:p>
                    <w:p w14:paraId="3CF2165A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48ABDFD6">
                      <w:pPr>
                        <w:spacing w:before="0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Rectangle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shape2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Rectangle(); shape2.Width = 5;</w:t>
                      </w:r>
                    </w:p>
                    <w:p w14:paraId="35C77408">
                      <w:pPr>
                        <w:spacing w:before="0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 xml:space="preserve">shape2.Length = 6;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Console.WriteLine(shape2);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6DAB8E4">
      <w:pPr>
        <w:pStyle w:val="6"/>
        <w:rPr>
          <w:sz w:val="20"/>
        </w:rPr>
      </w:pPr>
    </w:p>
    <w:p w14:paraId="23E1270E">
      <w:pPr>
        <w:pStyle w:val="6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810260</wp:posOffset>
                </wp:positionH>
                <wp:positionV relativeFrom="paragraph">
                  <wp:posOffset>275590</wp:posOffset>
                </wp:positionV>
                <wp:extent cx="5581015" cy="387985"/>
                <wp:effectExtent l="0" t="0" r="0" b="0"/>
                <wp:wrapTopAndBottom/>
                <wp:docPr id="75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1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EC976">
                            <w:pPr>
                              <w:spacing w:before="75"/>
                              <w:ind w:left="7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11: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methods,properties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classses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26" o:spt="202" type="#_x0000_t202" style="position:absolute;left:0pt;margin-left:63.8pt;margin-top:21.7pt;height:30.55pt;width:439.45pt;mso-position-horizontal-relative:page;mso-wrap-distance-bottom:0pt;mso-wrap-distance-top:0pt;z-index:-251635712;mso-width-relative:page;mso-height-relative:page;" fillcolor="#7E7E7E" filled="t" stroked="t" coordsize="21600,21600" o:gfxdata="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5epNdkAAAALAQAADwAAAAAAAAABACAAAAAiAAAAZHJzL2Rvd25yZXYueG1sUEsB&#10;AhQAFAAAAAgAh07iQBrL7tr0AQAADgQAAA4AAAAAAAAAAQAgAAAAKAEAAGRycy9lMm9Eb2MueG1s&#10;UEsFBgAAAAAGAAYAWQEAAI4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79CEC976">
                      <w:pPr>
                        <w:spacing w:before="75"/>
                        <w:ind w:left="7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11: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methods,properties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classses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262D5B">
      <w:pPr>
        <w:pStyle w:val="6"/>
        <w:spacing w:after="0"/>
        <w:rPr>
          <w:sz w:val="20"/>
        </w:rPr>
        <w:sectPr>
          <w:pgSz w:w="12240" w:h="15840"/>
          <w:pgMar w:top="1220" w:right="1080" w:bottom="840" w:left="1080" w:header="735" w:footer="653" w:gutter="0"/>
          <w:cols w:space="720" w:num="1"/>
        </w:sectPr>
      </w:pPr>
    </w:p>
    <w:p w14:paraId="72BBC252">
      <w:pPr>
        <w:pStyle w:val="6"/>
        <w:rPr>
          <w:sz w:val="28"/>
        </w:rPr>
      </w:pPr>
    </w:p>
    <w:p w14:paraId="43414736">
      <w:pPr>
        <w:pStyle w:val="6"/>
        <w:spacing w:before="69"/>
        <w:rPr>
          <w:sz w:val="28"/>
        </w:rPr>
      </w:pPr>
    </w:p>
    <w:p w14:paraId="6E104B81">
      <w:pPr>
        <w:pStyle w:val="2"/>
      </w:pPr>
      <w:r>
        <w:t>Estimated</w:t>
      </w:r>
      <w:r>
        <w:rPr>
          <w:spacing w:val="-3"/>
        </w:rPr>
        <w:t xml:space="preserve"> </w:t>
      </w:r>
      <w:r>
        <w:t>time: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rPr>
          <w:spacing w:val="-4"/>
        </w:rPr>
        <w:t>Mins</w:t>
      </w:r>
    </w:p>
    <w:p w14:paraId="63399E84">
      <w:pPr>
        <w:pStyle w:val="6"/>
        <w:spacing w:before="249" w:line="276" w:lineRule="auto"/>
        <w:ind w:left="360" w:right="424"/>
      </w:pPr>
      <w:r>
        <w:rPr>
          <w:b/>
          <w:sz w:val="28"/>
        </w:rPr>
        <w:t>Problem description:</w:t>
      </w:r>
      <w:r>
        <w:rPr>
          <w:b/>
          <w:spacing w:val="40"/>
          <w:sz w:val="28"/>
        </w:rPr>
        <w:t xml:space="preserve"> </w:t>
      </w:r>
      <w:r>
        <w:t>For the class diagram given below, company would like to get count on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boarded. Employees</w:t>
      </w:r>
      <w:r>
        <w:rPr>
          <w:spacing w:val="-5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type Employee. Write an application which implements this requirement</w:t>
      </w:r>
    </w:p>
    <w:p w14:paraId="2FE45FE4">
      <w:pPr>
        <w:pStyle w:val="6"/>
        <w:spacing w:before="22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1099820</wp:posOffset>
                </wp:positionH>
                <wp:positionV relativeFrom="paragraph">
                  <wp:posOffset>312420</wp:posOffset>
                </wp:positionV>
                <wp:extent cx="3311525" cy="774065"/>
                <wp:effectExtent l="0" t="0" r="0" b="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1525" cy="774065"/>
                          <a:chOff x="0" y="0"/>
                          <a:chExt cx="3311525" cy="7740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37" y="4738"/>
                            <a:ext cx="11423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640080">
                                <a:moveTo>
                                  <a:pt x="1141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721"/>
                                </a:lnTo>
                                <a:lnTo>
                                  <a:pt x="1141866" y="639721"/>
                                </a:lnTo>
                                <a:lnTo>
                                  <a:pt x="114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37" y="4738"/>
                            <a:ext cx="11423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640080">
                                <a:moveTo>
                                  <a:pt x="0" y="639721"/>
                                </a:moveTo>
                                <a:lnTo>
                                  <a:pt x="1141866" y="639721"/>
                                </a:lnTo>
                                <a:lnTo>
                                  <a:pt x="114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721"/>
                                </a:lnTo>
                                <a:close/>
                              </a:path>
                            </a:pathLst>
                          </a:custGeom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481" y="553785"/>
                            <a:ext cx="1142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>
                                <a:moveTo>
                                  <a:pt x="0" y="0"/>
                                </a:moveTo>
                                <a:lnTo>
                                  <a:pt x="1141932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26491" y="4738"/>
                            <a:ext cx="9804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764540">
                                <a:moveTo>
                                  <a:pt x="980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lnTo>
                                  <a:pt x="980084" y="764014"/>
                                </a:lnTo>
                                <a:lnTo>
                                  <a:pt x="980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26491" y="4738"/>
                            <a:ext cx="9804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764540">
                                <a:moveTo>
                                  <a:pt x="0" y="764014"/>
                                </a:moveTo>
                                <a:lnTo>
                                  <a:pt x="980084" y="764014"/>
                                </a:lnTo>
                                <a:lnTo>
                                  <a:pt x="980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close/>
                              </a:path>
                            </a:pathLst>
                          </a:custGeom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31235" y="677851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>
                                <a:moveTo>
                                  <a:pt x="0" y="0"/>
                                </a:moveTo>
                                <a:lnTo>
                                  <a:pt x="980084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56158" y="348515"/>
                            <a:ext cx="11709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29209">
                                <a:moveTo>
                                  <a:pt x="1170332" y="28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60903" y="324603"/>
                            <a:ext cx="9525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7310">
                                <a:moveTo>
                                  <a:pt x="95076" y="0"/>
                                </a:moveTo>
                                <a:lnTo>
                                  <a:pt x="0" y="28646"/>
                                </a:lnTo>
                                <a:lnTo>
                                  <a:pt x="95076" y="66762"/>
                                </a:lnTo>
                              </a:path>
                            </a:pathLst>
                          </a:custGeom>
                          <a:ln w="947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326491" y="219478"/>
                            <a:ext cx="980440" cy="441959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9501CC"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+EmpDesign: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6D7A354A"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 w14:paraId="1CFD0604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737" y="219478"/>
                            <a:ext cx="1142365" cy="33464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F68839"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+EmpCount: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 w14:paraId="71CC19CD"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+Employees: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 xml:space="preserve"> 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326491" y="4738"/>
                            <a:ext cx="980440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B87E50">
                              <w:pPr>
                                <w:spacing w:before="58"/>
                                <w:ind w:left="367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737" y="4738"/>
                            <a:ext cx="1142365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9C06F7">
                              <w:pPr>
                                <w:spacing w:before="58"/>
                                <w:ind w:left="502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6pt;margin-top:24.6pt;height:60.95pt;width:260.75pt;mso-position-horizontal-relative:page;mso-wrap-distance-bottom:0pt;mso-wrap-distance-top:0pt;z-index:-251634688;mso-width-relative:page;mso-height-relative:page;" coordsize="3311525,774065" o:gfxdata="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CIfZ122gAAAAoBAAAPAAAAAAAAAAEA&#10;IAAAACIAAABkcnMvZG93bnJldi54bWxQSwECFAAUAAAACACHTuJAdjwMg2QFAABeIwAADgAAAAAA&#10;AAABACAAAAApAQAAZHJzL2Uyb0RvYy54bWxQSwUGAAAAAAYABgBZAQAA/wgAAAAA&#10;">
                <o:lock v:ext="edit" aspectratio="f"/>
                <v:shape id="Graphic 81" o:spid="_x0000_s1026" o:spt="100" style="position:absolute;left:4737;top:4738;height:640080;width:1142365;" fillcolor="#FFFFB8" filled="t" stroked="f" coordsize="1142365,640080" o:gfxdata="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vnH74A&#10;AADbAAAADwAAAAAAAAABACAAAAAiAAAAZHJzL2Rvd25yZXYueG1sUEsBAhQAFAAAAAgAh07iQDMv&#10;BZ47AAAAOQAAABAAAAAAAAAAAQAgAAAADQEAAGRycy9zaGFwZXhtbC54bWxQSwUGAAAAAAYABgBb&#10;AQAAtwMAAAAA&#10;" path="m1141866,0l0,0,0,639721,1141866,639721,11418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4737;top:4738;height:640080;width:1142365;" filled="f" stroked="t" coordsize="1142365,640080" o:gfxdata="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0/XC8AAAA&#10;2wAAAA8AAAAAAAAAAQAgAAAAIgAAAGRycy9kb3ducmV2LnhtbFBLAQIUABQAAAAIAIdO4kAzLwWe&#10;OwAAADkAAAAQAAAAAAAAAAEAIAAAAAsBAABkcnMvc2hhcGV4bWwueG1sUEsFBgAAAAAGAAYAWwEA&#10;ALUDAAAAAA==&#10;" path="m0,639721l1141866,639721,1141866,0,0,0,0,639721xe">
                  <v:fill on="f" focussize="0,0"/>
                  <v:stroke weight="0.745984251968504pt" color="#80000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9481;top:553785;height:1270;width:1142365;" filled="f" stroked="t" coordsize="1142365,1" o:gfxdata="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SMAFugAAANsA&#10;AAAPAAAAAAAAAAEAIAAAACIAAABkcnMvZG93bnJldi54bWxQSwECFAAUAAAACACHTuJAMy8FnjsA&#10;AAA5AAAAEAAAAAAAAAABACAAAAAJAQAAZHJzL3NoYXBleG1sLnhtbFBLBQYAAAAABgAGAFsBAACz&#10;AwAAAAA=&#10;" path="m0,0l1141932,0e">
                  <v:fill on="f" focussize="0,0"/>
                  <v:stroke weight="0.745590551181102pt" color="#80000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2326491;top:4738;height:764540;width:980440;" fillcolor="#FFFFB8" filled="t" stroked="f" coordsize="980440,764540" o:gfxdata="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A8K28AAAA&#10;2wAAAA8AAAAAAAAAAQAgAAAAIgAAAGRycy9kb3ducmV2LnhtbFBLAQIUABQAAAAIAIdO4kAzLwWe&#10;OwAAADkAAAAQAAAAAAAAAAEAIAAAAAsBAABkcnMvc2hhcGV4bWwueG1sUEsFBgAAAAAGAAYAWwEA&#10;ALUDAAAAAA==&#10;" path="m980084,0l0,0,0,764014,980084,764014,9800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2326491;top:4738;height:764540;width:980440;" filled="f" stroked="t" coordsize="980440,764540" o:gfxdata="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Th1b4A&#10;AADbAAAADwAAAAAAAAABACAAAAAiAAAAZHJzL2Rvd25yZXYueG1sUEsBAhQAFAAAAAgAh07iQDMv&#10;BZ47AAAAOQAAABAAAAAAAAAAAQAgAAAADQEAAGRycy9zaGFwZXhtbC54bWxQSwUGAAAAAAYABgBb&#10;AQAAtwMAAAAA&#10;" path="m0,764014l980084,764014,980084,0,0,0,0,764014xe">
                  <v:fill on="f" focussize="0,0"/>
                  <v:stroke weight="0.746220472440945pt" color="#800000" joinstyle="round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2331235;top:677851;height:1270;width:980440;" filled="f" stroked="t" coordsize="980440,1" o:gfxdata="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l2V28AAAA&#10;2wAAAA8AAAAAAAAAAQAgAAAAIgAAAGRycy9kb3ducmV2LnhtbFBLAQIUABQAAAAIAIdO4kAzLwWe&#10;OwAAADkAAAAQAAAAAAAAAAEAIAAAAAsBAABkcnMvc2hhcGV4bWwueG1sUEsFBgAAAAAGAAYAWwEA&#10;ALUDAAAAAA==&#10;" path="m0,0l980084,0e">
                  <v:fill on="f" focussize="0,0"/>
                  <v:stroke weight="0.745590551181102pt" color="#800000" joinstyle="round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1156158;top:348515;height:29209;width:1170940;" filled="f" stroked="t" coordsize="1170940,29209" o:gfxdata="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IBFi8AAAA&#10;2wAAAA8AAAAAAAAAAQAgAAAAIgAAAGRycy9kb3ducmV2LnhtbFBLAQIUABQAAAAIAIdO4kAzLwWe&#10;OwAAADkAAAAQAAAAAAAAAAEAIAAAAAsBAABkcnMvc2hhcGV4bWwueG1sUEsFBgAAAAAGAAYAWwEA&#10;ALUDAAAAAA==&#10;" path="m1170332,28646l0,0e">
                  <v:fill on="f" focussize="0,0"/>
                  <v:stroke weight="0.745590551181102pt" color="#800000" joinstyle="round" dashstyle="1 1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1160903;top:324603;height:67310;width:95250;" filled="f" stroked="t" coordsize="95250,67310" o:gfxdata="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hI0BtwAAANsAAAAP&#10;AAAAAAAAAAEAIAAAACIAAABkcnMvZG93bnJldi54bWxQSwECFAAUAAAACACHTuJAMy8FnjsAAAA5&#10;AAAAEAAAAAAAAAABACAAAAAGAQAAZHJzL3NoYXBleG1sLnhtbFBLBQYAAAAABgAGAFsBAACwAwAA&#10;AAA=&#10;" path="m95076,0l0,28646,95076,66762e">
                  <v:fill on="f" focussize="0,0"/>
                  <v:stroke weight="0.746141732283465pt" color="#800000" joinstyle="round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2326491;top:219478;height:441959;width:980440;" fillcolor="#FFFFB8" filled="t" stroked="t" coordsize="21600,21600" o:gfxdata="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6be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746220472440945pt" color="#800000" joinstyle="round"/>
                  <v:imagedata o:title=""/>
                  <o:lock v:ext="edit" aspectratio="f"/>
                  <v:textbox inset="0mm,0mm,0mm,0mm">
                    <w:txbxContent>
                      <w:p w14:paraId="0B9501CC"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+EmpDesign:</w:t>
                        </w:r>
                        <w:r>
                          <w:rPr>
                            <w:rFonts w:ascii="Tahoma"/>
                            <w:color w:val="000000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6D7A354A"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+EmpId:</w:t>
                        </w:r>
                        <w:r>
                          <w:rPr>
                            <w:rFonts w:ascii="Tahoma"/>
                            <w:color w:val="000000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 w14:paraId="1CFD0604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+EmpName:</w:t>
                        </w:r>
                        <w:r>
                          <w:rPr>
                            <w:rFonts w:ascii="Tahoma"/>
                            <w:color w:val="00000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</v:shape>
                <v:shape id="Textbox 90" o:spid="_x0000_s1026" o:spt="202" type="#_x0000_t202" style="position:absolute;left:4737;top:219478;height:334645;width:1142365;" fillcolor="#FFFFB8" filled="t" stroked="t" coordsize="21600,21600" o:gfxdata="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s2Qmm2AAAA2wAAAA8A&#10;AAAAAAAAAQAgAAAAIgAAAGRycy9kb3ducmV2LnhtbFBLAQIUABQAAAAIAIdO4kAzLwWeOwAAADkA&#10;AAAQAAAAAAAAAAEAIAAAAAUBAABkcnMvc2hhcGV4bWwueG1sUEsFBgAAAAAGAAYAWwEAAK8DAAAA&#10;AA==&#10;">
                  <v:fill on="t" focussize="0,0"/>
                  <v:stroke weight="0.745984251968504pt" color="#800000" joinstyle="round"/>
                  <v:imagedata o:title=""/>
                  <o:lock v:ext="edit" aspectratio="f"/>
                  <v:textbox inset="0mm,0mm,0mm,0mm">
                    <w:txbxContent>
                      <w:p w14:paraId="53F68839"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+EmpCount:</w:t>
                        </w:r>
                        <w:r>
                          <w:rPr>
                            <w:rFonts w:ascii="Tahoma"/>
                            <w:color w:val="000000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 w14:paraId="71CC19CD"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+Employees: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 xml:space="preserve"> Employee</w:t>
                        </w:r>
                      </w:p>
                    </w:txbxContent>
                  </v:textbox>
                </v:shape>
                <v:shape id="Textbox 91" o:spid="_x0000_s1026" o:spt="202" type="#_x0000_t202" style="position:absolute;left:2326491;top:4738;height:215265;width:980440;" fillcolor="#FFFFB8" filled="t" stroked="t" coordsize="21600,21600" o:gfxdata="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w8Bb4A&#10;AADbAAAADwAAAAAAAAABACAAAAAiAAAAZHJzL2Rvd25yZXYueG1sUEsBAhQAFAAAAAgAh07iQDMv&#10;BZ47AAAAOQAAABAAAAAAAAAAAQAgAAAADQEAAGRycy9zaGFwZXhtbC54bWxQSwUGAAAAAAYABgBb&#10;AQAAtwMAAAAA&#10;">
                  <v:fill on="t" focussize="0,0"/>
                  <v:stroke weight="0.746220472440945pt" color="#800000" joinstyle="round"/>
                  <v:imagedata o:title=""/>
                  <o:lock v:ext="edit" aspectratio="f"/>
                  <v:textbox inset="0mm,0mm,0mm,0mm">
                    <w:txbxContent>
                      <w:p w14:paraId="62B87E50">
                        <w:pPr>
                          <w:spacing w:before="58"/>
                          <w:ind w:left="367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xbxContent>
                  </v:textbox>
                </v:shape>
                <v:shape id="Textbox 92" o:spid="_x0000_s1026" o:spt="202" type="#_x0000_t202" style="position:absolute;left:4737;top:4738;height:215265;width:1142365;" fillcolor="#FFFFB8" filled="t" stroked="t" coordsize="21600,21600" o:gfxdata="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HmF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745984251968504pt" color="#800000" joinstyle="round"/>
                  <v:imagedata o:title=""/>
                  <o:lock v:ext="edit" aspectratio="f"/>
                  <v:textbox inset="0mm,0mm,0mm,0mm">
                    <w:txbxContent>
                      <w:p w14:paraId="349C06F7">
                        <w:pPr>
                          <w:spacing w:before="58"/>
                          <w:ind w:left="502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Company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4AFEA9">
      <w:pPr>
        <w:pStyle w:val="6"/>
        <w:spacing w:before="260"/>
      </w:pPr>
    </w:p>
    <w:p w14:paraId="27ECAAE6">
      <w:pPr>
        <w:pStyle w:val="6"/>
        <w:spacing w:before="1"/>
        <w:ind w:left="360"/>
      </w:pPr>
      <w:r>
        <w:rPr>
          <w:b/>
        </w:rPr>
        <w:t>Note:</w:t>
      </w:r>
      <w:r>
        <w:rPr>
          <w:b/>
          <w:spacing w:val="-5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2"/>
        </w:rPr>
        <w:t>Employee</w:t>
      </w:r>
    </w:p>
    <w:p w14:paraId="5FE8F349">
      <w:pPr>
        <w:pStyle w:val="6"/>
        <w:spacing w:before="242"/>
        <w:ind w:left="360"/>
      </w:pPr>
      <w:r>
        <w:rPr>
          <w:b/>
        </w:rPr>
        <w:t>Example:</w:t>
      </w:r>
      <w:r>
        <w:rPr>
          <w:b/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kind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expected</w:t>
      </w:r>
    </w:p>
    <w:p w14:paraId="720CBBCF">
      <w:pPr>
        <w:pStyle w:val="6"/>
        <w:spacing w:before="3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1837690</wp:posOffset>
                </wp:positionH>
                <wp:positionV relativeFrom="paragraph">
                  <wp:posOffset>164465</wp:posOffset>
                </wp:positionV>
                <wp:extent cx="2804795" cy="55372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795" cy="553720"/>
                          <a:chOff x="0" y="0"/>
                          <a:chExt cx="2804795" cy="55372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1" y="202293"/>
                            <a:ext cx="2494714" cy="166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279527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544195">
                                <a:moveTo>
                                  <a:pt x="0" y="544195"/>
                                </a:moveTo>
                                <a:lnTo>
                                  <a:pt x="2795143" y="544195"/>
                                </a:lnTo>
                                <a:lnTo>
                                  <a:pt x="279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7pt;margin-top:12.95pt;height:43.6pt;width:220.85pt;mso-position-horizontal-relative:page;mso-wrap-distance-bottom:0pt;mso-wrap-distance-top:0pt;z-index:-251634688;mso-width-relative:page;mso-height-relative:page;" coordsize="2804795,553720" o:gfxdata="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">
                <o:lock v:ext="edit" aspectratio="f"/>
                <v:shape id="Image 94" o:spid="_x0000_s1026" o:spt="75" type="#_x0000_t75" style="position:absolute;left:133001;top:202293;height:166536;width:2494714;" filled="f" o:preferrelative="t" stroked="f" coordsize="21600,21600" o:gfxdata="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onI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v:shape id="Graphic 95" o:spid="_x0000_s1026" o:spt="100" style="position:absolute;left:4762;top:4762;height:544195;width:2795270;" filled="f" stroked="t" coordsize="2795270,544195" o:gfxdata="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jxxbsAAADb&#10;AAAADwAAAAAAAAABACAAAAAiAAAAZHJzL2Rvd25yZXYueG1sUEsBAhQAFAAAAAgAh07iQDMvBZ47&#10;AAAAOQAAABAAAAAAAAAAAQAgAAAACgEAAGRycy9zaGFwZXhtbC54bWxQSwUGAAAAAAYABgBbAQAA&#10;tAMAAAAA&#10;" path="m0,544195l2795143,544195,2795143,0,0,0,0,544195xe">
                  <v:fill on="f" focussize="0,0"/>
                  <v:stroke weight="0.74992125984252pt" color="#4F81B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857A35">
      <w:pPr>
        <w:pStyle w:val="6"/>
        <w:spacing w:after="0"/>
        <w:rPr>
          <w:sz w:val="19"/>
        </w:rPr>
        <w:sectPr>
          <w:headerReference r:id="rId7" w:type="default"/>
          <w:footerReference r:id="rId8" w:type="default"/>
          <w:pgSz w:w="12240" w:h="15840"/>
          <w:pgMar w:top="1220" w:right="1080" w:bottom="980" w:left="1080" w:header="735" w:footer="781" w:gutter="0"/>
          <w:cols w:space="720" w:num="1"/>
        </w:sectPr>
      </w:pPr>
    </w:p>
    <w:p w14:paraId="43022A4F">
      <w:pPr>
        <w:pStyle w:val="6"/>
        <w:spacing w:before="195" w:after="1"/>
        <w:rPr>
          <w:sz w:val="20"/>
        </w:rPr>
      </w:pPr>
    </w:p>
    <w:p w14:paraId="4EF8C158">
      <w:pPr>
        <w:pStyle w:val="6"/>
        <w:ind w:left="1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12160" cy="396240"/>
                <wp:effectExtent l="19050" t="9525" r="12064" b="13335"/>
                <wp:docPr id="96" name="Text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0A5D5F">
                            <w:pPr>
                              <w:spacing w:before="72"/>
                              <w:ind w:left="169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12: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overloading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6" o:spid="_x0000_s1026" o:spt="202" type="#_x0000_t202" style="height:31.2pt;width:260.8pt;" fillcolor="#7E7E7E" filled="t" stroked="t" coordsize="21600,21600" o:gfxdata="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g6NyTXAAAABAEAAA8AAAAAAAAAAQAgAAAAIgAAAGRycy9kb3ducmV2LnhtbFBLAQIU&#10;ABQAAAAIAIdO4kBCA9RC9AEAAA4EAAAOAAAAAAAAAAEAIAAAACY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640A5D5F">
                      <w:pPr>
                        <w:spacing w:before="72"/>
                        <w:ind w:left="169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12: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overloading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9AD0DA">
      <w:pPr>
        <w:pStyle w:val="2"/>
        <w:spacing w:before="158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6F0679CE">
      <w:pPr>
        <w:pStyle w:val="6"/>
        <w:spacing w:before="251" w:line="273" w:lineRule="auto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error.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</w:t>
      </w:r>
      <w:r>
        <w:rPr>
          <w:spacing w:val="-3"/>
        </w:rPr>
        <w:t xml:space="preserve"> </w:t>
      </w:r>
      <w:r>
        <w:t>it. Read the method overloading guidelines:</w:t>
      </w:r>
    </w:p>
    <w:p w14:paraId="36392416">
      <w:pPr>
        <w:pStyle w:val="6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1230630</wp:posOffset>
                </wp:positionH>
                <wp:positionV relativeFrom="paragraph">
                  <wp:posOffset>120650</wp:posOffset>
                </wp:positionV>
                <wp:extent cx="5434330" cy="3389630"/>
                <wp:effectExtent l="0" t="0" r="0" b="0"/>
                <wp:wrapTopAndBottom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330" cy="338962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367AE6">
                            <w:pPr>
                              <w:spacing w:before="7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 w14:paraId="35E099CA">
                            <w:pPr>
                              <w:spacing w:before="0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7A9CE032">
                            <w:pPr>
                              <w:spacing w:before="1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 w14:paraId="10DA0D28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CA8897E">
                            <w:pPr>
                              <w:spacing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2662764A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8A2A025">
                            <w:pPr>
                              <w:spacing w:before="222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 w14:paraId="38810B8F"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FBF1FAD">
                            <w:pPr>
                              <w:spacing w:before="1" w:line="222" w:lineRule="exact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76A567D9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18F380B2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1A17A7EE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y,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x)</w:t>
                            </w:r>
                          </w:p>
                          <w:p w14:paraId="6075A073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91C168A">
                            <w:pPr>
                              <w:spacing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2C1A87F4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77FDCD5A">
                            <w:pPr>
                              <w:spacing w:before="22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9"/>
                              </w:rPr>
                              <w:t>args)</w:t>
                            </w:r>
                          </w:p>
                          <w:p w14:paraId="1612ECEF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2FE4EC9">
                            <w:pPr>
                              <w:spacing w:before="1"/>
                              <w:ind w:left="1398" w:right="3954" w:firstLine="0"/>
                              <w:jc w:val="left"/>
                              <w:rPr>
                                <w:rFonts w:ascii="Consolas" w:hAnsi="Consolas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Program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Program(); p.display(10, “20”);</w:t>
                            </w:r>
                          </w:p>
                          <w:p w14:paraId="4EB19EBE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05787BC">
                            <w:pPr>
                              <w:spacing w:before="3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6" o:spt="202" type="#_x0000_t202" style="position:absolute;left:0pt;margin-left:96.9pt;margin-top:9.5pt;height:266.9pt;width:427.9pt;mso-position-horizontal-relative:page;mso-wrap-distance-bottom:0pt;mso-wrap-distance-top:0pt;z-index:-251633664;mso-width-relative:page;mso-height-relative:page;" filled="f" stroked="t" coordsize="21600,21600" o:gfxdata="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ndVl2wAA&#10;AAsBAAAPAAAAAAAAAAEAIAAAACIAAABkcnMvZG93bnJldi54bWxQSwECFAAUAAAACACHTuJAvYzc&#10;sOIBAADaAwAADgAAAAAAAAABACAAAAAq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D367AE6">
                      <w:pPr>
                        <w:spacing w:before="7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 w14:paraId="35E099CA">
                      <w:pPr>
                        <w:spacing w:before="0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7A9CE032">
                      <w:pPr>
                        <w:spacing w:before="1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 w14:paraId="10DA0D28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CA8897E">
                      <w:pPr>
                        <w:spacing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2662764A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08A2A025">
                      <w:pPr>
                        <w:spacing w:before="222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 w14:paraId="38810B8F"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FBF1FAD">
                      <w:pPr>
                        <w:spacing w:before="1" w:line="222" w:lineRule="exact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76A567D9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18F380B2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1A17A7EE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y,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x)</w:t>
                      </w:r>
                    </w:p>
                    <w:p w14:paraId="6075A073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91C168A">
                      <w:pPr>
                        <w:spacing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2C1A87F4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77FDCD5A">
                      <w:pPr>
                        <w:spacing w:before="22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19"/>
                        </w:rPr>
                        <w:t>args)</w:t>
                      </w:r>
                    </w:p>
                    <w:p w14:paraId="1612ECEF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2FE4EC9">
                      <w:pPr>
                        <w:spacing w:before="1"/>
                        <w:ind w:left="1398" w:right="3954" w:firstLine="0"/>
                        <w:jc w:val="left"/>
                        <w:rPr>
                          <w:rFonts w:ascii="Consolas" w:hAnsi="Consolas"/>
                          <w:sz w:val="19"/>
                        </w:rPr>
                      </w:pPr>
                      <w:r>
                        <w:rPr>
                          <w:rFonts w:ascii="Consolas" w:hAnsi="Consolas"/>
                          <w:sz w:val="19"/>
                        </w:rPr>
                        <w:t>Program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p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=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new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Program(); p.display(10, “20”);</w:t>
                      </w:r>
                    </w:p>
                    <w:p w14:paraId="4EB19EBE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405787BC">
                      <w:pPr>
                        <w:spacing w:before="3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86A205B">
      <w:pPr>
        <w:pStyle w:val="6"/>
        <w:spacing w:after="0"/>
        <w:rPr>
          <w:sz w:val="13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67334653">
      <w:pPr>
        <w:pStyle w:val="6"/>
        <w:rPr>
          <w:sz w:val="20"/>
        </w:rPr>
      </w:pPr>
    </w:p>
    <w:p w14:paraId="575F7AC6">
      <w:pPr>
        <w:pStyle w:val="6"/>
        <w:rPr>
          <w:sz w:val="20"/>
        </w:rPr>
      </w:pPr>
    </w:p>
    <w:p w14:paraId="36AE4F2E">
      <w:pPr>
        <w:pStyle w:val="6"/>
        <w:rPr>
          <w:sz w:val="20"/>
        </w:rPr>
      </w:pPr>
    </w:p>
    <w:p w14:paraId="5CE34405">
      <w:pPr>
        <w:pStyle w:val="6"/>
        <w:rPr>
          <w:sz w:val="20"/>
        </w:rPr>
      </w:pPr>
    </w:p>
    <w:p w14:paraId="01DBCF54">
      <w:pPr>
        <w:pStyle w:val="6"/>
        <w:spacing w:before="200"/>
        <w:rPr>
          <w:sz w:val="20"/>
        </w:rPr>
      </w:pPr>
    </w:p>
    <w:p w14:paraId="28227915">
      <w:pPr>
        <w:pStyle w:val="6"/>
        <w:ind w:left="61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34330" cy="3388995"/>
                <wp:effectExtent l="9525" t="0" r="0" b="10795"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330" cy="338962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36FD70">
                            <w:pPr>
                              <w:spacing w:before="72" w:line="222" w:lineRule="exact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 w14:paraId="5CEA0C4F">
                            <w:pPr>
                              <w:spacing w:before="0" w:line="222" w:lineRule="exact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7E9F929"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 w14:paraId="78F95503">
                            <w:pPr>
                              <w:spacing w:before="1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1D2718C">
                            <w:pPr>
                              <w:spacing w:before="0" w:line="222" w:lineRule="exact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4F132003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789F783">
                            <w:pPr>
                              <w:spacing w:before="22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 w14:paraId="13549AA6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58514130">
                            <w:pPr>
                              <w:spacing w:before="1" w:line="222" w:lineRule="exact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531EA37E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A71C4BA">
                            <w:pPr>
                              <w:pStyle w:val="6"/>
                              <w:spacing w:before="2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43BC2CB1"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 w14:paraId="2A84A061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D25C966">
                            <w:pPr>
                              <w:spacing w:before="0" w:line="222" w:lineRule="exact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 w14:paraId="111B9515"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14B9196">
                            <w:pPr>
                              <w:spacing w:before="222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args)</w:t>
                            </w:r>
                          </w:p>
                          <w:p w14:paraId="0ADE2DA0"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61B0127">
                            <w:pPr>
                              <w:spacing w:before="1"/>
                              <w:ind w:left="1398" w:right="3954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Program(); p.display(10, 20);</w:t>
                            </w:r>
                          </w:p>
                          <w:p w14:paraId="55E60D6B">
                            <w:pPr>
                              <w:spacing w:before="0" w:line="222" w:lineRule="exact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365E9CB">
                            <w:pPr>
                              <w:spacing w:before="3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8" o:spid="_x0000_s1026" o:spt="202" type="#_x0000_t202" style="height:266.85pt;width:427.9pt;" filled="f" stroked="t" coordsize="21600,21600" o:gfxdata="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s1MyG2AAAAAUB&#10;AAAPAAAAAAAAAAEAIAAAACIAAABkcnMvZG93bnJldi54bWxQSwECFAAUAAAACACHTuJAkVfsE+IB&#10;AADaAwAADgAAAAAAAAABACAAAAAnAQAAZHJzL2Uyb0RvYy54bWxQSwUGAAAAAAYABgBZAQAAewUA&#10;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1136FD70">
                      <w:pPr>
                        <w:spacing w:before="72" w:line="222" w:lineRule="exact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 w14:paraId="5CEA0C4F">
                      <w:pPr>
                        <w:spacing w:before="0" w:line="222" w:lineRule="exact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07E9F929"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 w14:paraId="78F95503">
                      <w:pPr>
                        <w:spacing w:before="1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01D2718C">
                      <w:pPr>
                        <w:spacing w:before="0" w:line="222" w:lineRule="exact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4F132003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3789F783">
                      <w:pPr>
                        <w:spacing w:before="22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 w14:paraId="13549AA6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58514130">
                      <w:pPr>
                        <w:spacing w:before="1" w:line="222" w:lineRule="exact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531EA37E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0A71C4BA">
                      <w:pPr>
                        <w:pStyle w:val="6"/>
                        <w:spacing w:before="2"/>
                        <w:rPr>
                          <w:rFonts w:ascii="Consolas"/>
                          <w:sz w:val="19"/>
                        </w:rPr>
                      </w:pPr>
                    </w:p>
                    <w:p w14:paraId="43BC2CB1"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double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 w14:paraId="2A84A061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D25C966">
                      <w:pPr>
                        <w:spacing w:before="0" w:line="222" w:lineRule="exact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 w14:paraId="111B9515"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014B9196">
                      <w:pPr>
                        <w:spacing w:before="222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args)</w:t>
                      </w:r>
                    </w:p>
                    <w:p w14:paraId="0ADE2DA0"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61B0127">
                      <w:pPr>
                        <w:spacing w:before="1"/>
                        <w:ind w:left="1398" w:right="3954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Program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p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Program(); p.display(10, 20);</w:t>
                      </w:r>
                    </w:p>
                    <w:p w14:paraId="55E60D6B">
                      <w:pPr>
                        <w:spacing w:before="0" w:line="222" w:lineRule="exact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3365E9CB">
                      <w:pPr>
                        <w:spacing w:before="3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3D3F242">
      <w:pPr>
        <w:pStyle w:val="6"/>
        <w:spacing w:after="0"/>
        <w:rPr>
          <w:sz w:val="20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3EB2DDEA">
      <w:pPr>
        <w:pStyle w:val="6"/>
        <w:spacing w:before="60" w:after="1"/>
        <w:rPr>
          <w:sz w:val="20"/>
        </w:rPr>
      </w:pPr>
    </w:p>
    <w:p w14:paraId="781F2575">
      <w:pPr>
        <w:pStyle w:val="6"/>
        <w:ind w:left="8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12160" cy="396240"/>
                <wp:effectExtent l="19050" t="9525" r="12064" b="13335"/>
                <wp:docPr id="99" name="Text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D14985"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13: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Comparing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9" o:spid="_x0000_s1026" o:spt="202" type="#_x0000_t202" style="height:31.2pt;width:260.8pt;" fillcolor="#7E7E7E" filled="t" stroked="t" coordsize="21600,21600" o:gfxdata="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g6NyTXAAAABAEAAA8AAAAAAAAAAQAgAAAAIgAAAGRycy9kb3ducmV2LnhtbFBLAQIU&#10;ABQAAAAIAIdO4kBX1yjR9AEAAA4EAAAOAAAAAAAAAAEAIAAAACY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70D14985">
                      <w:pPr>
                        <w:spacing w:before="72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13: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Comparing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FFDD5A">
      <w:pPr>
        <w:pStyle w:val="2"/>
        <w:spacing w:before="293"/>
      </w:pPr>
      <w:r>
        <w:t>Estimated</w:t>
      </w:r>
      <w:r>
        <w:rPr>
          <w:spacing w:val="-3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rPr>
          <w:spacing w:val="-4"/>
        </w:rPr>
        <w:t>Mins</w:t>
      </w:r>
    </w:p>
    <w:p w14:paraId="1F79B9BB">
      <w:pPr>
        <w:pStyle w:val="6"/>
        <w:spacing w:before="251" w:line="273" w:lineRule="auto"/>
        <w:ind w:left="360" w:right="326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 compare</w:t>
      </w:r>
      <w:r>
        <w:rPr>
          <w:spacing w:val="-4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batches</w:t>
      </w:r>
      <w:r>
        <w:rPr>
          <w:spacing w:val="-5"/>
        </w:rPr>
        <w:t xml:space="preserve"> </w:t>
      </w:r>
      <w:r>
        <w:t>based on their semester total score.</w:t>
      </w:r>
    </w:p>
    <w:p w14:paraId="36992AD5">
      <w:pPr>
        <w:pStyle w:val="6"/>
        <w:spacing w:before="205"/>
        <w:ind w:left="360"/>
      </w:pPr>
      <w:r>
        <w:t>Create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StudentComparison.cs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implement</w:t>
      </w:r>
    </w:p>
    <w:p w14:paraId="7B62025B">
      <w:pPr>
        <w:pStyle w:val="8"/>
        <w:numPr>
          <w:ilvl w:val="0"/>
          <w:numId w:val="5"/>
        </w:numPr>
        <w:tabs>
          <w:tab w:val="left" w:pos="1080"/>
        </w:tabs>
        <w:spacing w:before="244" w:after="0" w:line="273" w:lineRule="auto"/>
        <w:ind w:left="1080" w:right="647" w:hanging="360"/>
        <w:jc w:val="left"/>
        <w:rPr>
          <w:sz w:val="24"/>
        </w:rPr>
      </w:pPr>
      <w:r>
        <w:rPr>
          <w:spacing w:val="-2"/>
          <w:sz w:val="24"/>
        </w:rPr>
        <w:t>boolean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compareStudents(Student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batch1*+,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batch2*+);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“true” </w:t>
      </w:r>
      <w:r>
        <w:rPr>
          <w:sz w:val="24"/>
        </w:rPr>
        <w:t>when both array of objects are equal otherwise it returns “false”</w:t>
      </w:r>
    </w:p>
    <w:p w14:paraId="3CAD97DA">
      <w:pPr>
        <w:pStyle w:val="8"/>
        <w:numPr>
          <w:ilvl w:val="0"/>
          <w:numId w:val="5"/>
        </w:numPr>
        <w:tabs>
          <w:tab w:val="left" w:pos="1080"/>
        </w:tabs>
        <w:spacing w:before="6" w:after="0" w:line="276" w:lineRule="auto"/>
        <w:ind w:left="1080" w:right="588" w:hanging="360"/>
        <w:jc w:val="left"/>
        <w:rPr>
          <w:sz w:val="24"/>
        </w:rPr>
      </w:pPr>
      <w:r>
        <w:rPr>
          <w:sz w:val="24"/>
        </w:rPr>
        <w:t>main()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StudentComparison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invoke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compareStudents() </w:t>
      </w:r>
      <w:r>
        <w:rPr>
          <w:spacing w:val="-2"/>
          <w:sz w:val="24"/>
        </w:rPr>
        <w:t>method.</w:t>
      </w:r>
    </w:p>
    <w:p w14:paraId="296C150F">
      <w:pPr>
        <w:pStyle w:val="8"/>
        <w:numPr>
          <w:ilvl w:val="0"/>
          <w:numId w:val="5"/>
        </w:numPr>
        <w:tabs>
          <w:tab w:val="left" w:pos="1080"/>
        </w:tabs>
        <w:spacing w:before="2" w:after="0" w:line="429" w:lineRule="auto"/>
        <w:ind w:left="360" w:right="898" w:firstLine="36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703580</wp:posOffset>
                </wp:positionV>
                <wp:extent cx="1650365" cy="1179195"/>
                <wp:effectExtent l="0" t="0" r="0" b="0"/>
                <wp:wrapTopAndBottom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0364" cy="1179195"/>
                          <a:chOff x="0" y="0"/>
                          <a:chExt cx="1650364" cy="117919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80839" y="166568"/>
                            <a:ext cx="146494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1007744">
                                <a:moveTo>
                                  <a:pt x="1464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700"/>
                                </a:lnTo>
                                <a:lnTo>
                                  <a:pt x="1464669" y="1007700"/>
                                </a:lnTo>
                                <a:lnTo>
                                  <a:pt x="1464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4720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545" y="0"/>
                                </a:lnTo>
                              </a:path>
                            </a:pathLst>
                          </a:custGeom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80839" y="380401"/>
                            <a:ext cx="1464945" cy="79438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8132EA">
                              <w:pPr>
                                <w:spacing w:before="49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+SemesterTotalScore: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decimal</w:t>
                              </w:r>
                            </w:p>
                            <w:p w14:paraId="6C782C68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+StudentCourse: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40895DEC"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iint</w:t>
                              </w:r>
                            </w:p>
                            <w:p w14:paraId="3FB2ED45"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 w14:paraId="7FC78E11">
                              <w:pPr>
                                <w:spacing w:before="136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 xml:space="preserve">+Equals(obj):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80839" y="166568"/>
                            <a:ext cx="1464945" cy="2139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EBA7C0">
                              <w:pPr>
                                <w:spacing w:before="57"/>
                                <w:ind w:left="7" w:right="0" w:firstLine="0"/>
                                <w:jc w:val="center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55.4pt;height:92.85pt;width:129.95pt;mso-position-horizontal-relative:page;mso-wrap-distance-bottom:0pt;mso-wrap-distance-top:0pt;z-index:-251632640;mso-width-relative:page;mso-height-relative:page;" coordsize="1650364,1179195" o:gfxdata="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GHWceHaAAAACwEAAA8AAAAAAAAAAQAgAAAAIgAAAGRycy9kb3ducmV2LnhtbFBLAQIUABQA&#10;AAAIAIdO4kCpRbKofQMAAD0NAAAOAAAAAAAAAAEAIAAAACkBAABkcnMvZTJvRG9jLnhtbFBLBQYA&#10;AAAABgAGAFkBAAAYBwAAAAA=&#10;">
                <o:lock v:ext="edit" aspectratio="f"/>
                <v:shape id="Graphic 101" o:spid="_x0000_s1026" o:spt="100" style="position:absolute;left:180839;top:166568;height:1007744;width:1464945;" fillcolor="#FFFFB8" filled="t" stroked="f" coordsize="1464945,1007744" o:gfxdata="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qCKrsAAADc&#10;AAAADwAAAAAAAAABACAAAAAiAAAAZHJzL2Rvd25yZXYueG1sUEsBAhQAFAAAAAgAh07iQDMvBZ47&#10;AAAAOQAAABAAAAAAAAAAAQAgAAAACgEAAGRycy9zaGFwZXhtbC54bWxQSwUGAAAAAAYABgBbAQAA&#10;tAMAAAAA&#10;" path="m1464669,0l0,0,0,1007700,1464669,1007700,14646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4720;height:1270;width:35560;" filled="f" stroked="t" coordsize="35560,1" o:gfxdata="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KO9FugAAANwA&#10;AAAPAAAAAAAAAAEAIAAAACIAAABkcnMvZG93bnJldi54bWxQSwECFAAUAAAACACHTuJAMy8FnjsA&#10;AAA5AAAAEAAAAAAAAAABACAAAAAJAQAAZHJzL3NoYXBleG1sLnhtbFBLBQYAAAAABgAGAFsBAACz&#10;AwAAAAA=&#10;" path="m0,0l35545,0e">
                  <v:fill on="f" focussize="0,0"/>
                  <v:stroke weight="0.743385826771654pt" color="#800000" joinstyle="round"/>
                  <v:imagedata o:title=""/>
                  <o:lock v:ext="edit" aspectratio="f"/>
                  <v:textbox inset="0mm,0mm,0mm,0mm"/>
                </v:shape>
                <v:shape id="Textbox 103" o:spid="_x0000_s1026" o:spt="202" type="#_x0000_t202" style="position:absolute;left:180839;top:380401;height:794385;width:1464945;" fillcolor="#FFFFB8" filled="t" stroked="t" coordsize="21600,21600" o:gfxdata="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thP7sAAADc&#10;AAAADwAAAAAAAAABACAAAAAiAAAAZHJzL2Rvd25yZXYueG1sUEsBAhQAFAAAAAgAh07iQDMvBZ47&#10;AAAAOQAAABAAAAAAAAAAAQAgAAAACgEAAGRycy9zaGFwZXhtbC54bWxQSwUGAAAAAAYABgBbAQAA&#10;tAMAAAAA&#10;">
                  <v:fill on="t" focussize="0,0"/>
                  <v:stroke weight="0.743858267716535pt" color="#800000" joinstyle="round"/>
                  <v:imagedata o:title=""/>
                  <o:lock v:ext="edit" aspectratio="f"/>
                  <v:textbox inset="0mm,0mm,0mm,0mm">
                    <w:txbxContent>
                      <w:p w14:paraId="498132EA">
                        <w:pPr>
                          <w:spacing w:before="49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+SemesterTotalScore:</w:t>
                        </w:r>
                        <w:r>
                          <w:rPr>
                            <w:rFonts w:ascii="Tahoma"/>
                            <w:color w:val="000000"/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decimal</w:t>
                        </w:r>
                      </w:p>
                      <w:p w14:paraId="6C782C68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+StudentCourse:</w:t>
                        </w:r>
                        <w:r>
                          <w:rPr>
                            <w:rFonts w:ascii="Tahoma"/>
                            <w:color w:val="000000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40895DEC"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+StudentId:</w:t>
                        </w:r>
                        <w:r>
                          <w:rPr>
                            <w:rFonts w:ascii="Tahoma"/>
                            <w:color w:val="000000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iint</w:t>
                        </w:r>
                      </w:p>
                      <w:p w14:paraId="3FB2ED45"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+StudentName:</w:t>
                        </w:r>
                        <w:r>
                          <w:rPr>
                            <w:rFonts w:ascii="Tahoma"/>
                            <w:color w:val="000000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 w14:paraId="7FC78E11">
                        <w:pPr>
                          <w:spacing w:before="136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 xml:space="preserve">+Equals(obj): 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bool</w:t>
                        </w:r>
                      </w:p>
                    </w:txbxContent>
                  </v:textbox>
                </v:shape>
                <v:shape id="Textbox 104" o:spid="_x0000_s1026" o:spt="202" type="#_x0000_t202" style="position:absolute;left:180839;top:166568;height:213995;width:1464945;" fillcolor="#FFFFB8" filled="t" stroked="t" coordsize="21600,21600" o:gfxdata="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L5S7sAAADc&#10;AAAADwAAAAAAAAABACAAAAAiAAAAZHJzL2Rvd25yZXYueG1sUEsBAhQAFAAAAAgAh07iQDMvBZ47&#10;AAAAOQAAABAAAAAAAAAAAQAgAAAACgEAAGRycy9zaGFwZXhtbC54bWxQSwUGAAAAAAYABgBbAQAA&#10;tAMAAAAA&#10;">
                  <v:fill on="t" focussize="0,0"/>
                  <v:stroke weight="0.743858267716535pt" color="#800000" joinstyle="round"/>
                  <v:imagedata o:title=""/>
                  <o:lock v:ext="edit" aspectratio="f"/>
                  <v:textbox inset="0mm,0mm,0mm,0mm">
                    <w:txbxContent>
                      <w:p w14:paraId="1CEBA7C0">
                        <w:pPr>
                          <w:spacing w:before="57"/>
                          <w:ind w:left="7" w:right="0" w:firstLine="0"/>
                          <w:jc w:val="center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Comparison has to be done for ‘SemesterTotalScore’ which of datatype double Below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diagram.</w:t>
      </w:r>
      <w:r>
        <w:rPr>
          <w:spacing w:val="-4"/>
          <w:sz w:val="24"/>
        </w:rPr>
        <w:t xml:space="preserve"> </w:t>
      </w:r>
      <w:r>
        <w:rPr>
          <w:sz w:val="24"/>
        </w:rPr>
        <w:t>Override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equals()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 compare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objects.</w:t>
      </w:r>
    </w:p>
    <w:p w14:paraId="00609A96">
      <w:pPr>
        <w:pStyle w:val="8"/>
        <w:spacing w:after="0" w:line="429" w:lineRule="auto"/>
        <w:jc w:val="left"/>
        <w:rPr>
          <w:sz w:val="24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05DED121">
      <w:pPr>
        <w:pStyle w:val="6"/>
        <w:rPr>
          <w:sz w:val="20"/>
        </w:rPr>
      </w:pPr>
    </w:p>
    <w:p w14:paraId="533870EE">
      <w:pPr>
        <w:pStyle w:val="6"/>
        <w:rPr>
          <w:sz w:val="20"/>
        </w:rPr>
      </w:pPr>
    </w:p>
    <w:p w14:paraId="3709A4EF">
      <w:pPr>
        <w:pStyle w:val="6"/>
        <w:spacing w:before="92"/>
        <w:rPr>
          <w:sz w:val="20"/>
        </w:rPr>
      </w:pPr>
    </w:p>
    <w:p w14:paraId="1A640C44">
      <w:pPr>
        <w:pStyle w:val="6"/>
        <w:ind w:left="3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5315" cy="396240"/>
                <wp:effectExtent l="19050" t="9525" r="3810" b="13335"/>
                <wp:docPr id="105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315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8ED4C6">
                            <w:pPr>
                              <w:spacing w:before="73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14: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Constructor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Chaining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5" o:spid="_x0000_s1026" o:spt="202" type="#_x0000_t202" style="height:31.2pt;width:348.45pt;" fillcolor="#7E7E7E" filled="t" stroked="t" coordsize="21600,21600" o:gfxdata="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dIcf9YAAAAEAQAADwAAAAAAAAABACAAAAAiAAAAZHJzL2Rvd25yZXYueG1sUEsBAhQA&#10;FAAAAAgAh07iQEsJVk/0AQAAEAQAAA4AAAAAAAAAAQAgAAAAJQEAAGRycy9lMm9Eb2MueG1sUEsF&#10;BgAAAAAGAAYAWQEAAIs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718ED4C6">
                      <w:pPr>
                        <w:spacing w:before="73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14: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Constructor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Chaining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507D10">
      <w:pPr>
        <w:pStyle w:val="2"/>
        <w:spacing w:before="311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Mins</w:t>
      </w:r>
    </w:p>
    <w:p w14:paraId="022C7409">
      <w:pPr>
        <w:pStyle w:val="6"/>
        <w:spacing w:before="248" w:line="276" w:lineRule="auto"/>
        <w:ind w:left="360" w:right="826"/>
      </w:pPr>
      <w:r>
        <w:rPr>
          <w:b/>
          <w:sz w:val="28"/>
        </w:rPr>
        <w:t>Problem description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Execute the below code and observe the output. Answer the following</w:t>
      </w:r>
      <w:r>
        <w:rPr>
          <w:spacing w:val="-5"/>
        </w:rPr>
        <w:t xml:space="preserve"> </w:t>
      </w:r>
      <w:r>
        <w:t>question.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could be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constructor?</w:t>
      </w:r>
    </w:p>
    <w:p w14:paraId="5B411609">
      <w:pPr>
        <w:pStyle w:val="6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862330</wp:posOffset>
                </wp:positionH>
                <wp:positionV relativeFrom="paragraph">
                  <wp:posOffset>91440</wp:posOffset>
                </wp:positionV>
                <wp:extent cx="5382260" cy="4019550"/>
                <wp:effectExtent l="0" t="0" r="0" b="0"/>
                <wp:wrapTopAndBottom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260" cy="40195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52667F">
                            <w:pPr>
                              <w:spacing w:before="70"/>
                              <w:ind w:left="143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 w14:paraId="703FF20F">
                            <w:pPr>
                              <w:spacing w:before="2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3D577BE">
                            <w:pPr>
                              <w:spacing w:before="22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Employee()</w:t>
                            </w:r>
                          </w:p>
                          <w:p w14:paraId="0D136488">
                            <w:pPr>
                              <w:spacing w:before="1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71EFB11E">
                            <w:pPr>
                              <w:spacing w:before="0" w:line="222" w:lineRule="exact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Console.WriteLine("Employee</w:t>
                            </w:r>
                            <w:r>
                              <w:rPr>
                                <w:rFonts w:ascii="Consolas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class");</w:t>
                            </w:r>
                          </w:p>
                          <w:p w14:paraId="6D3EB4E9"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74D06859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51954AE4">
                            <w:pPr>
                              <w:spacing w:before="0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Employee(string</w:t>
                            </w:r>
                            <w:r>
                              <w:rPr>
                                <w:rFonts w:ascii="Consolas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displayString)</w:t>
                            </w:r>
                          </w:p>
                          <w:p w14:paraId="2831AE60">
                            <w:pPr>
                              <w:spacing w:before="0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7F394EE4">
                            <w:pPr>
                              <w:spacing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Console.WriteLine(displayString);</w:t>
                            </w:r>
                          </w:p>
                          <w:p w14:paraId="52F6068A">
                            <w:pPr>
                              <w:spacing w:before="1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8E18694">
                            <w:pPr>
                              <w:spacing w:before="0" w:line="222" w:lineRule="exact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216F6B53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44666DCD">
                            <w:pPr>
                              <w:spacing w:before="0" w:line="222" w:lineRule="exact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 w14:paraId="5A6F4B50">
                            <w:pPr>
                              <w:spacing w:before="0" w:line="222" w:lineRule="exact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A331EFF"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Manager()</w:t>
                            </w:r>
                          </w:p>
                          <w:p w14:paraId="54102F14"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4A16C23">
                            <w:pPr>
                              <w:spacing w:before="1" w:line="222" w:lineRule="exact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Console.WriteLine("Manager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class");</w:t>
                            </w:r>
                          </w:p>
                          <w:p w14:paraId="2BF96205">
                            <w:pPr>
                              <w:spacing w:before="0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4DB5BCB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093D9942">
                            <w:pPr>
                              <w:spacing w:before="0"/>
                              <w:ind w:left="143" w:right="0" w:firstLine="835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Manager(string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displayStringMgr,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string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displayStringEmp):base(displayStringEmp)</w:t>
                            </w:r>
                          </w:p>
                          <w:p w14:paraId="4AEDABC6">
                            <w:pPr>
                              <w:spacing w:before="0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5FF14362">
                            <w:pPr>
                              <w:spacing w:before="1" w:line="222" w:lineRule="exact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Console.WriteLine(displayStringMgr);</w:t>
                            </w:r>
                          </w:p>
                          <w:p w14:paraId="1BDAD984">
                            <w:pPr>
                              <w:spacing w:before="0" w:line="222" w:lineRule="exact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63BE0E19">
                            <w:pPr>
                              <w:spacing w:before="1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67.9pt;margin-top:7.2pt;height:316.5pt;width:423.8pt;mso-position-horizontal-relative:page;mso-wrap-distance-bottom:0pt;mso-wrap-distance-top:0pt;z-index:-251631616;mso-width-relative:page;mso-height-relative:page;" filled="f" stroked="t" coordsize="21600,21600" o:gfxdata="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jWS4n2gAA&#10;AAoBAAAPAAAAAAAAAAEAIAAAACIAAABkcnMvZG93bnJldi54bWxQSwECFAAUAAAACACHTuJAXD8k&#10;MeMBAADcAwAADgAAAAAAAAABACAAAAAp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A52667F">
                      <w:pPr>
                        <w:spacing w:before="70"/>
                        <w:ind w:left="143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</w:t>
                      </w:r>
                    </w:p>
                    <w:p w14:paraId="703FF20F">
                      <w:pPr>
                        <w:spacing w:before="2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03D577BE">
                      <w:pPr>
                        <w:spacing w:before="22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Employee()</w:t>
                      </w:r>
                    </w:p>
                    <w:p w14:paraId="0D136488">
                      <w:pPr>
                        <w:spacing w:before="1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71EFB11E">
                      <w:pPr>
                        <w:spacing w:before="0" w:line="222" w:lineRule="exact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Console.WriteLine("Employee</w:t>
                      </w:r>
                      <w:r>
                        <w:rPr>
                          <w:rFonts w:ascii="Consolas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class");</w:t>
                      </w:r>
                    </w:p>
                    <w:p w14:paraId="6D3EB4E9"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74D06859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51954AE4">
                      <w:pPr>
                        <w:spacing w:before="0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Employee(string</w:t>
                      </w:r>
                      <w:r>
                        <w:rPr>
                          <w:rFonts w:ascii="Consolas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displayString)</w:t>
                      </w:r>
                    </w:p>
                    <w:p w14:paraId="2831AE60">
                      <w:pPr>
                        <w:spacing w:before="0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7F394EE4">
                      <w:pPr>
                        <w:spacing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Console.WriteLine(displayString);</w:t>
                      </w:r>
                    </w:p>
                    <w:p w14:paraId="52F6068A">
                      <w:pPr>
                        <w:spacing w:before="1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08E18694">
                      <w:pPr>
                        <w:spacing w:before="0" w:line="222" w:lineRule="exact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216F6B53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44666DCD">
                      <w:pPr>
                        <w:spacing w:before="0" w:line="222" w:lineRule="exact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</w:t>
                      </w:r>
                    </w:p>
                    <w:p w14:paraId="5A6F4B50">
                      <w:pPr>
                        <w:spacing w:before="0" w:line="222" w:lineRule="exact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0A331EFF"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Manager()</w:t>
                      </w:r>
                    </w:p>
                    <w:p w14:paraId="54102F14"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34A16C23">
                      <w:pPr>
                        <w:spacing w:before="1" w:line="222" w:lineRule="exact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Console.WriteLine("Manager</w:t>
                      </w:r>
                      <w:r>
                        <w:rPr>
                          <w:rFonts w:ascii="Consolas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class");</w:t>
                      </w:r>
                    </w:p>
                    <w:p w14:paraId="2BF96205">
                      <w:pPr>
                        <w:spacing w:before="0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34DB5BCB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093D9942">
                      <w:pPr>
                        <w:spacing w:before="0"/>
                        <w:ind w:left="143" w:right="0" w:firstLine="835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Manager(string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displayStringMgr,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 xml:space="preserve">string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displayStringEmp):base(displayStringEmp)</w:t>
                      </w:r>
                    </w:p>
                    <w:p w14:paraId="4AEDABC6">
                      <w:pPr>
                        <w:spacing w:before="0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5FF14362">
                      <w:pPr>
                        <w:spacing w:before="1" w:line="222" w:lineRule="exact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Console.WriteLine(displayStringMgr);</w:t>
                      </w:r>
                    </w:p>
                    <w:p w14:paraId="1BDAD984">
                      <w:pPr>
                        <w:spacing w:before="0" w:line="222" w:lineRule="exact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63BE0E19">
                      <w:pPr>
                        <w:spacing w:before="1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F2D061">
      <w:pPr>
        <w:pStyle w:val="6"/>
        <w:spacing w:after="0"/>
        <w:rPr>
          <w:sz w:val="9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333BE54C">
      <w:pPr>
        <w:pStyle w:val="6"/>
        <w:spacing w:before="11" w:after="1"/>
        <w:rPr>
          <w:sz w:val="15"/>
        </w:rPr>
      </w:pPr>
    </w:p>
    <w:p w14:paraId="051A05BD">
      <w:pPr>
        <w:pStyle w:val="6"/>
        <w:ind w:left="5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1802130"/>
                <wp:effectExtent l="9525" t="0" r="0" b="6985"/>
                <wp:docPr id="107" name="Text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180276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672390">
                            <w:pPr>
                              <w:spacing w:before="71" w:line="222" w:lineRule="exact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 w14:paraId="7539F4F4">
                            <w:pPr>
                              <w:spacing w:before="0" w:line="222" w:lineRule="exact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7F061CB6">
                            <w:pPr>
                              <w:spacing w:before="1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args)</w:t>
                            </w:r>
                          </w:p>
                          <w:p w14:paraId="5002F617">
                            <w:pPr>
                              <w:spacing w:before="0" w:line="222" w:lineRule="exact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7C389C5">
                            <w:pPr>
                              <w:spacing w:before="0"/>
                              <w:ind w:left="144" w:right="141" w:firstLine="1252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mgr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Manager("Manager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class,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overloaded constructor","Employee class, overloaded constructor");</w:t>
                            </w:r>
                          </w:p>
                          <w:p w14:paraId="6C626AD4">
                            <w:pPr>
                              <w:spacing w:before="1"/>
                              <w:ind w:left="1396" w:right="3092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newmgr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Manager();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Console.Read();</w:t>
                            </w:r>
                          </w:p>
                          <w:p w14:paraId="79EE1985">
                            <w:pPr>
                              <w:spacing w:before="0" w:line="222" w:lineRule="exact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24EABF60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6319181C">
                            <w:pPr>
                              <w:spacing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7" o:spid="_x0000_s1026" o:spt="202" type="#_x0000_t202" style="height:141.9pt;width:460.5pt;" filled="f" stroked="t" coordsize="21600,21600" o:gfxdata="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nPGIf1wAAAAUBAAAP&#10;AAAAAAAAAAEAIAAAACIAAABkcnMvZG93bnJldi54bWxQSwECFAAUAAAACACHTuJAG+72HuABAADc&#10;AwAADgAAAAAAAAABACAAAAAmAQAAZHJzL2Uyb0RvYy54bWxQSwUGAAAAAAYABgBZAQAAeA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8672390">
                      <w:pPr>
                        <w:spacing w:before="71" w:line="222" w:lineRule="exact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 w14:paraId="7539F4F4">
                      <w:pPr>
                        <w:spacing w:before="0" w:line="222" w:lineRule="exact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7F061CB6">
                      <w:pPr>
                        <w:spacing w:before="1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args)</w:t>
                      </w:r>
                    </w:p>
                    <w:p w14:paraId="5002F617">
                      <w:pPr>
                        <w:spacing w:before="0" w:line="222" w:lineRule="exact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07C389C5">
                      <w:pPr>
                        <w:spacing w:before="0"/>
                        <w:ind w:left="144" w:right="141" w:firstLine="1252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mgr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Manager("Manager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class,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overloaded constructor","Employee class, overloaded constructor");</w:t>
                      </w:r>
                    </w:p>
                    <w:p w14:paraId="6C626AD4">
                      <w:pPr>
                        <w:spacing w:before="1"/>
                        <w:ind w:left="1396" w:right="3092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newmgr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 xml:space="preserve">Manager();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Console.Read();</w:t>
                      </w:r>
                    </w:p>
                    <w:p w14:paraId="79EE1985">
                      <w:pPr>
                        <w:spacing w:before="0" w:line="222" w:lineRule="exact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24EABF60">
                      <w:pPr>
                        <w:pStyle w:val="6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 w14:paraId="6319181C">
                      <w:pPr>
                        <w:spacing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EB0379">
      <w:pPr>
        <w:pStyle w:val="6"/>
        <w:spacing w:before="173"/>
        <w:rPr>
          <w:sz w:val="28"/>
        </w:rPr>
      </w:pPr>
    </w:p>
    <w:p w14:paraId="243FFC14">
      <w:pPr>
        <w:pStyle w:val="2"/>
      </w:pPr>
      <w:r>
        <w:t>Estimated</w:t>
      </w:r>
      <w:r>
        <w:rPr>
          <w:spacing w:val="-3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46584214">
      <w:pPr>
        <w:pStyle w:val="6"/>
        <w:spacing w:before="249" w:line="276" w:lineRule="auto"/>
        <w:ind w:left="360" w:right="326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 class diagram in corresponding namespace:</w:t>
      </w:r>
    </w:p>
    <w:p w14:paraId="5E189382">
      <w:pPr>
        <w:pStyle w:val="8"/>
        <w:numPr>
          <w:ilvl w:val="0"/>
          <w:numId w:val="6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spacing w:val="-2"/>
          <w:sz w:val="24"/>
        </w:rPr>
        <w:t>com.mindtree.Bank</w:t>
      </w:r>
    </w:p>
    <w:p w14:paraId="2B0CE657">
      <w:pPr>
        <w:pStyle w:val="6"/>
        <w:spacing w:before="45"/>
        <w:ind w:left="1800"/>
      </w:pPr>
      <w:r>
        <w:t>Classes</w:t>
      </w:r>
      <w:r>
        <w:rPr>
          <w:spacing w:val="-7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Account,</w:t>
      </w:r>
      <w:r>
        <w:rPr>
          <w:spacing w:val="-7"/>
        </w:rPr>
        <w:t xml:space="preserve"> </w:t>
      </w:r>
      <w:r>
        <w:t>LoanAccount,</w:t>
      </w:r>
      <w:r>
        <w:rPr>
          <w:spacing w:val="-4"/>
        </w:rPr>
        <w:t xml:space="preserve"> </w:t>
      </w:r>
      <w:r>
        <w:t>SavingsAccount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FixedDeposit</w:t>
      </w:r>
    </w:p>
    <w:p w14:paraId="4CE1E51C">
      <w:pPr>
        <w:pStyle w:val="8"/>
        <w:numPr>
          <w:ilvl w:val="0"/>
          <w:numId w:val="6"/>
        </w:numPr>
        <w:tabs>
          <w:tab w:val="left" w:pos="1079"/>
          <w:tab w:val="left" w:pos="1680"/>
        </w:tabs>
        <w:spacing w:before="43" w:after="0" w:line="278" w:lineRule="auto"/>
        <w:ind w:left="1680" w:right="4619" w:hanging="960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14"/>
          <w:sz w:val="24"/>
        </w:rPr>
        <w:t xml:space="preserve"> </w:t>
      </w:r>
      <w:r>
        <w:rPr>
          <w:sz w:val="24"/>
        </w:rPr>
        <w:t>Name:</w:t>
      </w:r>
      <w:r>
        <w:rPr>
          <w:spacing w:val="-14"/>
          <w:sz w:val="24"/>
        </w:rPr>
        <w:t xml:space="preserve"> </w:t>
      </w:r>
      <w:r>
        <w:rPr>
          <w:sz w:val="24"/>
        </w:rPr>
        <w:t>com.mindtree.Customers Class Name: Customer</w:t>
      </w:r>
    </w:p>
    <w:p w14:paraId="7ADD8D63">
      <w:pPr>
        <w:pStyle w:val="8"/>
        <w:numPr>
          <w:ilvl w:val="0"/>
          <w:numId w:val="6"/>
        </w:numPr>
        <w:tabs>
          <w:tab w:val="left" w:pos="1079"/>
          <w:tab w:val="left" w:pos="1800"/>
        </w:tabs>
        <w:spacing w:before="0" w:after="0" w:line="276" w:lineRule="auto"/>
        <w:ind w:left="1800" w:right="4209" w:hanging="1080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14"/>
          <w:sz w:val="24"/>
        </w:rPr>
        <w:t xml:space="preserve"> </w:t>
      </w:r>
      <w:r>
        <w:rPr>
          <w:sz w:val="24"/>
        </w:rPr>
        <w:t>Name:</w:t>
      </w:r>
      <w:r>
        <w:rPr>
          <w:spacing w:val="-14"/>
          <w:sz w:val="24"/>
        </w:rPr>
        <w:t xml:space="preserve"> </w:t>
      </w:r>
      <w:r>
        <w:rPr>
          <w:sz w:val="24"/>
        </w:rPr>
        <w:t>com.mindtree.TestCustomers Class Name: TestCustomer</w:t>
      </w:r>
    </w:p>
    <w:p w14:paraId="3333C652">
      <w:pPr>
        <w:pStyle w:val="6"/>
        <w:spacing w:before="2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1057275</wp:posOffset>
                </wp:positionH>
                <wp:positionV relativeFrom="paragraph">
                  <wp:posOffset>183515</wp:posOffset>
                </wp:positionV>
                <wp:extent cx="5708015" cy="2093595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015" cy="2093595"/>
                          <a:chOff x="0" y="0"/>
                          <a:chExt cx="5708015" cy="209359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5701665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665" h="2087245">
                                <a:moveTo>
                                  <a:pt x="0" y="2087245"/>
                                </a:moveTo>
                                <a:lnTo>
                                  <a:pt x="5701665" y="2087245"/>
                                </a:lnTo>
                                <a:lnTo>
                                  <a:pt x="5701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2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34" y="203674"/>
                            <a:ext cx="5213521" cy="1759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5pt;margin-top:14.45pt;height:164.85pt;width:449.45pt;mso-position-horizontal-relative:page;mso-wrap-distance-bottom:0pt;mso-wrap-distance-top:0pt;z-index:-251630592;mso-width-relative:page;mso-height-relative:page;" coordsize="5708015,2093595" o:gfxdata="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">
                <o:lock v:ext="edit" aspectratio="f"/>
                <v:shape id="Graphic 109" o:spid="_x0000_s1026" o:spt="100" style="position:absolute;left:3175;top:3175;height:2087245;width:5701665;" filled="f" stroked="t" coordsize="5701665,2087245" o:gfxdata="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bq+28AAAA&#10;3AAAAA8AAAAAAAAAAQAgAAAAIgAAAGRycy9kb3ducmV2LnhtbFBLAQIUABQAAAAIAIdO4kAzLwWe&#10;OwAAADkAAAAQAAAAAAAAAAEAIAAAAAsBAABkcnMvc2hhcGV4bWwueG1sUEsFBgAAAAAGAAYAWwEA&#10;ALUDAAAAAA==&#10;" path="m0,2087245l5701665,2087245,5701665,0,0,0,0,2087245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110" o:spid="_x0000_s1026" o:spt="75" type="#_x0000_t75" style="position:absolute;left:248834;top:203674;height:1759693;width:5213521;" filled="f" o:preferrelative="t" stroked="f" coordsize="21600,21600" o:gfxdata="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l8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4CB83D7">
      <w:pPr>
        <w:pStyle w:val="6"/>
        <w:spacing w:before="74"/>
      </w:pPr>
    </w:p>
    <w:p w14:paraId="071C8CD7">
      <w:pPr>
        <w:pStyle w:val="6"/>
        <w:spacing w:before="1"/>
        <w:ind w:left="360"/>
      </w:pPr>
      <w:r>
        <w:t>Assume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rPr>
          <w:spacing w:val="-2"/>
        </w:rPr>
        <w:t>account.</w:t>
      </w:r>
    </w:p>
    <w:p w14:paraId="780FAF5E">
      <w:pPr>
        <w:pStyle w:val="6"/>
        <w:spacing w:before="43"/>
        <w:ind w:left="360"/>
      </w:pPr>
      <w:r>
        <w:t>AddCustAccount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rPr>
          <w:spacing w:val="-5"/>
        </w:rPr>
        <w:t>20.</w:t>
      </w:r>
    </w:p>
    <w:p w14:paraId="223FE612">
      <w:pPr>
        <w:pStyle w:val="6"/>
        <w:spacing w:before="244" w:line="278" w:lineRule="auto"/>
        <w:ind w:left="360"/>
      </w:pPr>
      <w:r>
        <w:t>Write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‘TestCustomer’ and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‘Customer’</w:t>
      </w:r>
      <w:r>
        <w:rPr>
          <w:spacing w:val="-5"/>
        </w:rPr>
        <w:t xml:space="preserve"> </w:t>
      </w:r>
      <w:r>
        <w:t>class to invoke its methods.</w:t>
      </w:r>
    </w:p>
    <w:p w14:paraId="49D9B22D">
      <w:pPr>
        <w:pStyle w:val="6"/>
        <w:spacing w:after="0" w:line="278" w:lineRule="auto"/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35563836">
      <w:pPr>
        <w:pStyle w:val="6"/>
        <w:spacing w:before="37" w:after="1"/>
        <w:rPr>
          <w:sz w:val="20"/>
        </w:rPr>
      </w:pPr>
    </w:p>
    <w:p w14:paraId="09DD65E3">
      <w:pPr>
        <w:pStyle w:val="6"/>
        <w:ind w:left="26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03525" cy="387985"/>
                <wp:effectExtent l="19050" t="9525" r="6350" b="21589"/>
                <wp:docPr id="111" name="Text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107874">
                            <w:pPr>
                              <w:spacing w:before="71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15: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Abstract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1" o:spid="_x0000_s1026" o:spt="202" type="#_x0000_t202" style="height:30.55pt;width:220.75pt;" fillcolor="#7E7E7E" filled="t" stroked="t" coordsize="21600,21600" o:gfxdata="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q5IGr1wAAAAQBAAAPAAAAAAAAAAEAIAAAACIAAABkcnMvZG93bnJldi54bWxQSwECFAAU&#10;AAAACACHTuJA3yCdrfIBAAAQBAAADgAAAAAAAAABACAAAAAmAQAAZHJzL2Uyb0RvYy54bWxQSwUG&#10;AAAAAAYABgBZAQAAigUAAAAA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3107874">
                      <w:pPr>
                        <w:spacing w:before="71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15: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Abstract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Class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6D652F2">
      <w:pPr>
        <w:pStyle w:val="2"/>
        <w:spacing w:before="331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25</w:t>
      </w:r>
      <w:r>
        <w:rPr>
          <w:spacing w:val="-4"/>
        </w:rPr>
        <w:t xml:space="preserve"> Mins</w:t>
      </w:r>
    </w:p>
    <w:p w14:paraId="5350C951">
      <w:pPr>
        <w:pStyle w:val="6"/>
        <w:spacing w:before="251" w:line="276" w:lineRule="auto"/>
        <w:ind w:left="360" w:right="404"/>
        <w:jc w:val="both"/>
      </w:pPr>
      <w:r>
        <w:rPr>
          <w:b/>
          <w:sz w:val="28"/>
        </w:rPr>
        <w:t>Problem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organization,</w:t>
      </w:r>
      <w:r>
        <w:rPr>
          <w:spacing w:val="-2"/>
        </w:rPr>
        <w:t xml:space="preserve"> </w:t>
      </w:r>
      <w:r>
        <w:t>the salary component varies from an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to employee.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depicts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employee.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abstract class called ‘Employee’</w:t>
      </w:r>
      <w:r>
        <w:rPr>
          <w:spacing w:val="-1"/>
        </w:rPr>
        <w:t xml:space="preserve"> </w:t>
      </w:r>
      <w:r>
        <w:t>has an abstract method ‘calculateSalary()’, which must be overridden in each of derived classes: Trainee, TeamLead and Manager.</w:t>
      </w:r>
    </w:p>
    <w:p w14:paraId="2143F97B">
      <w:pPr>
        <w:pStyle w:val="6"/>
        <w:spacing w:before="5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953135</wp:posOffset>
                </wp:positionH>
                <wp:positionV relativeFrom="paragraph">
                  <wp:posOffset>150495</wp:posOffset>
                </wp:positionV>
                <wp:extent cx="5794375" cy="2913380"/>
                <wp:effectExtent l="0" t="0" r="0" b="0"/>
                <wp:wrapTopAndBottom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375" cy="2913380"/>
                          <a:chOff x="0" y="0"/>
                          <a:chExt cx="5794375" cy="29133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5788025" cy="290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025" h="2907030">
                                <a:moveTo>
                                  <a:pt x="0" y="2907030"/>
                                </a:moveTo>
                                <a:lnTo>
                                  <a:pt x="5788025" y="2907030"/>
                                </a:lnTo>
                                <a:lnTo>
                                  <a:pt x="578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70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4" y="212430"/>
                            <a:ext cx="5275826" cy="2525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5.05pt;margin-top:11.85pt;height:229.4pt;width:456.25pt;mso-position-horizontal-relative:page;mso-wrap-distance-bottom:0pt;mso-wrap-distance-top:0pt;z-index:-251629568;mso-width-relative:page;mso-height-relative:page;" coordsize="5794375,2913380" o:gfxdata="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">
                <o:lock v:ext="edit" aspectratio="f"/>
                <v:shape id="Graphic 113" o:spid="_x0000_s1026" o:spt="100" style="position:absolute;left:3175;top:3175;height:2907030;width:5788025;" filled="f" stroked="t" coordsize="5788025,2907030" o:gfxdata="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1hZRvQAA&#10;ANwAAAAPAAAAAAAAAAEAIAAAACIAAABkcnMvZG93bnJldi54bWxQSwECFAAUAAAACACHTuJAMy8F&#10;njsAAAA5AAAAEAAAAAAAAAABACAAAAAMAQAAZHJzL3NoYXBleG1sLnhtbFBLBQYAAAAABgAGAFsB&#10;AAC2AwAAAAA=&#10;" path="m0,2907030l5788025,2907030,5788025,0,0,0,0,2907030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114" o:spid="_x0000_s1026" o:spt="75" type="#_x0000_t75" style="position:absolute;left:259464;top:212430;height:2525114;width:5275826;" filled="f" o:preferrelative="t" stroked="f" coordsize="21600,21600" o:gfxdata="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DB4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EE71AD7">
      <w:pPr>
        <w:pStyle w:val="6"/>
      </w:pPr>
    </w:p>
    <w:p w14:paraId="45E7A986">
      <w:pPr>
        <w:pStyle w:val="6"/>
        <w:spacing w:before="158"/>
      </w:pPr>
    </w:p>
    <w:p w14:paraId="43E21531">
      <w:pPr>
        <w:pStyle w:val="6"/>
        <w:spacing w:line="276" w:lineRule="auto"/>
        <w:ind w:left="360" w:right="424"/>
      </w:pPr>
      <w:r>
        <w:t>Each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components:</w:t>
      </w:r>
      <w:r>
        <w:rPr>
          <w:spacing w:val="-5"/>
        </w:rPr>
        <w:t xml:space="preserve"> </w:t>
      </w:r>
      <w:r>
        <w:t>Basic,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and HRA,</w:t>
      </w:r>
      <w:r>
        <w:rPr>
          <w:spacing w:val="-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components vary among different employees.</w:t>
      </w:r>
    </w:p>
    <w:p w14:paraId="613204EE">
      <w:pPr>
        <w:pStyle w:val="3"/>
        <w:spacing w:before="200"/>
      </w:pPr>
      <w:r>
        <w:rPr>
          <w:spacing w:val="-2"/>
        </w:rPr>
        <w:t>Example:</w:t>
      </w:r>
    </w:p>
    <w:p w14:paraId="0C88EFF2">
      <w:pPr>
        <w:pStyle w:val="8"/>
        <w:numPr>
          <w:ilvl w:val="0"/>
          <w:numId w:val="7"/>
        </w:numPr>
        <w:tabs>
          <w:tab w:val="left" w:pos="1080"/>
        </w:tabs>
        <w:spacing w:before="243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lead,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calculated as: </w:t>
      </w:r>
      <w:r>
        <w:rPr>
          <w:spacing w:val="-2"/>
          <w:sz w:val="24"/>
        </w:rPr>
        <w:t>Basic+HRA+DA+performanceBonus</w:t>
      </w:r>
    </w:p>
    <w:p w14:paraId="7115B513">
      <w:pPr>
        <w:pStyle w:val="8"/>
        <w:numPr>
          <w:ilvl w:val="0"/>
          <w:numId w:val="7"/>
        </w:numPr>
        <w:tabs>
          <w:tab w:val="left" w:pos="1080"/>
        </w:tabs>
        <w:spacing w:before="43" w:after="0" w:line="276" w:lineRule="auto"/>
        <w:ind w:left="1080" w:right="3569" w:hanging="360"/>
        <w:jc w:val="left"/>
        <w:rPr>
          <w:sz w:val="24"/>
        </w:rPr>
      </w:pPr>
      <w:r>
        <w:rPr>
          <w:sz w:val="24"/>
        </w:rPr>
        <w:t xml:space="preserve">For a manager, salary will be calculated as: </w:t>
      </w:r>
      <w:r>
        <w:rPr>
          <w:spacing w:val="-2"/>
          <w:sz w:val="24"/>
        </w:rPr>
        <w:t>Basic+HRA+DA+performanceBonus+projectCommission</w:t>
      </w:r>
    </w:p>
    <w:p w14:paraId="44C7E984">
      <w:pPr>
        <w:pStyle w:val="8"/>
        <w:numPr>
          <w:ilvl w:val="0"/>
          <w:numId w:val="7"/>
        </w:numPr>
        <w:tabs>
          <w:tab w:val="left" w:pos="1080"/>
        </w:tabs>
        <w:spacing w:before="5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trainee,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as: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Basic+traineeIncentive</w:t>
      </w:r>
    </w:p>
    <w:p w14:paraId="33970F7B">
      <w:pPr>
        <w:pStyle w:val="6"/>
        <w:spacing w:before="242" w:line="276" w:lineRule="auto"/>
        <w:ind w:left="360" w:right="826"/>
      </w:pP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 xml:space="preserve">your </w:t>
      </w:r>
      <w:r>
        <w:rPr>
          <w:spacing w:val="-4"/>
        </w:rPr>
        <w:t>code.</w:t>
      </w:r>
    </w:p>
    <w:p w14:paraId="7B5B371A">
      <w:pPr>
        <w:pStyle w:val="6"/>
        <w:spacing w:after="0" w:line="276" w:lineRule="auto"/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0D33C1E9">
      <w:pPr>
        <w:pStyle w:val="6"/>
        <w:rPr>
          <w:sz w:val="20"/>
        </w:rPr>
      </w:pPr>
    </w:p>
    <w:p w14:paraId="3984F10D">
      <w:pPr>
        <w:pStyle w:val="6"/>
        <w:spacing w:before="47"/>
        <w:rPr>
          <w:sz w:val="20"/>
        </w:rPr>
      </w:pPr>
    </w:p>
    <w:p w14:paraId="5C871F24">
      <w:pPr>
        <w:pStyle w:val="6"/>
        <w:ind w:left="5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13660" cy="387985"/>
                <wp:effectExtent l="19050" t="9525" r="5714" b="21589"/>
                <wp:docPr id="115" name="Text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55A3FE">
                            <w:pPr>
                              <w:spacing w:before="72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16: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5" o:spid="_x0000_s1026" o:spt="202" type="#_x0000_t202" style="height:30.55pt;width:205.8pt;" fillcolor="#7E7E7E" filled="t" stroked="t" coordsize="21600,21600" o:gfxdata="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nHJ8LNYAAAAEAQAADwAAAAAAAAABACAAAAAiAAAAZHJzL2Rvd25yZXYueG1sUEsBAhQA&#10;FAAAAAgAh07iQNW+9Ev0AQAAEAQAAA4AAAAAAAAAAQAgAAAAJQEAAGRycy9lMm9Eb2MueG1sUEsF&#10;BgAAAAAGAAYAWQEAAIsFAAAAAA=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6F55A3FE">
                      <w:pPr>
                        <w:spacing w:before="72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16: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Interface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C42442">
      <w:pPr>
        <w:pStyle w:val="2"/>
        <w:spacing w:before="77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Mins</w:t>
      </w:r>
    </w:p>
    <w:p w14:paraId="3B68219F">
      <w:pPr>
        <w:pStyle w:val="6"/>
        <w:spacing w:before="251" w:line="273" w:lineRule="auto"/>
        <w:ind w:left="360" w:right="424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tariff</w:t>
      </w:r>
      <w:r>
        <w:rPr>
          <w:spacing w:val="-2"/>
        </w:rPr>
        <w:t xml:space="preserve"> </w:t>
      </w:r>
      <w:r>
        <w:t>plan class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it using separate class:</w:t>
      </w:r>
    </w:p>
    <w:p w14:paraId="393325F2">
      <w:pPr>
        <w:pStyle w:val="6"/>
        <w:spacing w:before="10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99060</wp:posOffset>
                </wp:positionV>
                <wp:extent cx="5880735" cy="5293995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735" cy="5293995"/>
                          <a:chOff x="0" y="0"/>
                          <a:chExt cx="5880735" cy="529399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3175" y="3175"/>
                            <a:ext cx="5874385" cy="528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4385" h="5287645">
                                <a:moveTo>
                                  <a:pt x="0" y="5287645"/>
                                </a:moveTo>
                                <a:lnTo>
                                  <a:pt x="5874385" y="5287645"/>
                                </a:lnTo>
                                <a:lnTo>
                                  <a:pt x="5874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876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92" y="171404"/>
                            <a:ext cx="5449636" cy="420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4pt;margin-top:7.8pt;height:416.85pt;width:463.05pt;mso-position-horizontal-relative:page;mso-wrap-distance-bottom:0pt;mso-wrap-distance-top:0pt;z-index:-251628544;mso-width-relative:page;mso-height-relative:page;" coordsize="5880735,5293995" o:gfxdata="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">
                <o:lock v:ext="edit" aspectratio="f"/>
                <v:shape id="Graphic 117" o:spid="_x0000_s1026" o:spt="100" style="position:absolute;left:3175;top:3175;height:5287645;width:5874385;" filled="f" stroked="t" coordsize="5874385,5287645" o:gfxdata="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6TSTugAAANwA&#10;AAAPAAAAAAAAAAEAIAAAACIAAABkcnMvZG93bnJldi54bWxQSwECFAAUAAAACACHTuJAMy8FnjsA&#10;AAA5AAAAEAAAAAAAAAABACAAAAAJAQAAZHJzL3NoYXBleG1sLnhtbFBLBQYAAAAABgAGAFsBAACz&#10;AwAAAAA=&#10;" path="m0,5287645l5874385,5287645,5874385,0,0,0,0,5287645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118" o:spid="_x0000_s1026" o:spt="75" type="#_x0000_t75" style="position:absolute;left:217392;top:171404;height:4204549;width:5449636;" filled="f" o:preferrelative="t" stroked="f" coordsize="21600,21600" o:gfxdata="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9k9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6FF3950">
      <w:pPr>
        <w:pStyle w:val="6"/>
        <w:spacing w:after="0"/>
        <w:rPr>
          <w:sz w:val="10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16CA7DED">
      <w:pPr>
        <w:pStyle w:val="6"/>
        <w:spacing w:before="206" w:after="1"/>
        <w:rPr>
          <w:sz w:val="20"/>
        </w:rPr>
      </w:pPr>
    </w:p>
    <w:p w14:paraId="5B52BE59">
      <w:pPr>
        <w:pStyle w:val="6"/>
        <w:ind w:left="2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6010" cy="387985"/>
                <wp:effectExtent l="19050" t="9525" r="5714" b="21589"/>
                <wp:docPr id="119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01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EEA94B"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17: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exception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9" o:spid="_x0000_s1026" o:spt="202" type="#_x0000_t202" style="height:30.55pt;width:486.3pt;" fillcolor="#7E7E7E" filled="t" stroked="t" coordsize="21600,21600" o:gfxdata="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vUVkrXAAAABAEAAA8AAAAAAAAAAQAgAAAAIgAAAGRycy9kb3ducmV2LnhtbFBLAQIU&#10;ABQAAAAIAIdO4kAIQov+9AEAABAEAAAOAAAAAAAAAAEAIAAAACY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8EEA94B"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17: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Understanding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exception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handling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5B03DF">
      <w:pPr>
        <w:pStyle w:val="2"/>
        <w:spacing w:before="220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2CB07440">
      <w:pPr>
        <w:pStyle w:val="6"/>
        <w:spacing w:before="248" w:line="276" w:lineRule="auto"/>
        <w:ind w:left="360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2"/>
          <w:sz w:val="2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 which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employee’s mobile number as string and validates with respect to following instructions:</w:t>
      </w:r>
    </w:p>
    <w:p w14:paraId="23A64A7E">
      <w:pPr>
        <w:pStyle w:val="8"/>
        <w:numPr>
          <w:ilvl w:val="0"/>
          <w:numId w:val="8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1F2D06A6">
      <w:pPr>
        <w:pStyle w:val="8"/>
        <w:numPr>
          <w:ilvl w:val="0"/>
          <w:numId w:val="8"/>
        </w:numPr>
        <w:tabs>
          <w:tab w:val="left" w:pos="1079"/>
        </w:tabs>
        <w:spacing w:before="45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549F8346">
      <w:pPr>
        <w:pStyle w:val="8"/>
        <w:numPr>
          <w:ilvl w:val="0"/>
          <w:numId w:val="8"/>
        </w:numPr>
        <w:tabs>
          <w:tab w:val="left" w:pos="1079"/>
        </w:tabs>
        <w:spacing w:before="43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digit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‘9’</w:t>
      </w:r>
    </w:p>
    <w:p w14:paraId="54EABA88">
      <w:pPr>
        <w:pStyle w:val="6"/>
        <w:spacing w:before="246"/>
        <w:ind w:left="72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“Null</w:t>
      </w:r>
      <w:r>
        <w:rPr>
          <w:spacing w:val="-4"/>
        </w:rPr>
        <w:t xml:space="preserve"> </w:t>
      </w:r>
      <w:r>
        <w:t>pointer</w:t>
      </w:r>
      <w:r>
        <w:rPr>
          <w:spacing w:val="-2"/>
        </w:rPr>
        <w:t xml:space="preserve"> exception”</w:t>
      </w:r>
    </w:p>
    <w:p w14:paraId="46D59360">
      <w:pPr>
        <w:pStyle w:val="6"/>
        <w:rPr>
          <w:sz w:val="20"/>
        </w:rPr>
      </w:pPr>
    </w:p>
    <w:p w14:paraId="6E01A449">
      <w:pPr>
        <w:pStyle w:val="6"/>
        <w:rPr>
          <w:sz w:val="20"/>
        </w:rPr>
      </w:pPr>
    </w:p>
    <w:p w14:paraId="5012C109">
      <w:pPr>
        <w:pStyle w:val="6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197485</wp:posOffset>
                </wp:positionV>
                <wp:extent cx="4640580" cy="387985"/>
                <wp:effectExtent l="0" t="0" r="0" b="0"/>
                <wp:wrapTopAndBottom/>
                <wp:docPr id="120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4D387E">
                            <w:pPr>
                              <w:spacing w:before="73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18: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Finally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block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" o:spid="_x0000_s1026" o:spt="202" type="#_x0000_t202" style="position:absolute;left:0pt;margin-left:72pt;margin-top:15.55pt;height:30.55pt;width:365.4pt;mso-position-horizontal-relative:page;mso-wrap-distance-bottom:0pt;mso-wrap-distance-top:0pt;z-index:-251627520;mso-width-relative:page;mso-height-relative:page;" fillcolor="#7E7E7E" filled="t" stroked="t" coordsize="21600,21600" o:gfxdata="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v2tGraAAAACQEAAA8AAAAAAAAAAQAgAAAAIgAAAGRycy9kb3ducmV2LnhtbFBLAQIU&#10;ABQAAAAIAIdO4kAMZjEA8QEAABAEAAAOAAAAAAAAAAEAIAAAACkBAABkcnMvZTJvRG9jLnhtbFBL&#10;BQYAAAAABgAGAFkBAACMBQAAAAA=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0B4D387E">
                      <w:pPr>
                        <w:spacing w:before="73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18: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Understanding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Finally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block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648FD2C">
      <w:pPr>
        <w:pStyle w:val="6"/>
        <w:spacing w:before="153"/>
      </w:pPr>
    </w:p>
    <w:p w14:paraId="2403E677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3CD55804">
      <w:pPr>
        <w:spacing w:before="25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4"/>
          <w:sz w:val="28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mistake.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rectify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mistake:</w:t>
      </w:r>
    </w:p>
    <w:p w14:paraId="226551C6">
      <w:pPr>
        <w:pStyle w:val="6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1051560</wp:posOffset>
                </wp:positionH>
                <wp:positionV relativeFrom="paragraph">
                  <wp:posOffset>220980</wp:posOffset>
                </wp:positionV>
                <wp:extent cx="5434330" cy="2682240"/>
                <wp:effectExtent l="0" t="0" r="0" b="0"/>
                <wp:wrapTopAndBottom/>
                <wp:docPr id="121" name="Text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330" cy="26822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ECB73"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try</w:t>
                            </w:r>
                          </w:p>
                          <w:p w14:paraId="45C04B61">
                            <w:pPr>
                              <w:spacing w:before="0" w:line="222" w:lineRule="exact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262D3A73">
                            <w:pPr>
                              <w:spacing w:before="0"/>
                              <w:ind w:left="875" w:right="2524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StreamReader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sr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File.OpenText("C://abc.txt"); int input1,input2,output;</w:t>
                            </w:r>
                          </w:p>
                          <w:p w14:paraId="648E0652">
                            <w:pPr>
                              <w:spacing w:before="222"/>
                              <w:ind w:left="875" w:right="3954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input1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int.Parse(sr.ReadLine()); input2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int.Parse(sr.ReadLine()); output = input1 / input2;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sr.Close();</w:t>
                            </w:r>
                          </w:p>
                          <w:p w14:paraId="49DBCE56">
                            <w:pPr>
                              <w:spacing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2216095A">
                            <w:pPr>
                              <w:spacing w:before="1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(OverflowException</w:t>
                            </w:r>
                            <w:r>
                              <w:rPr>
                                <w:rFonts w:ascii="Consolas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ex)</w:t>
                            </w:r>
                          </w:p>
                          <w:p w14:paraId="70686F7C">
                            <w:pPr>
                              <w:spacing w:before="1" w:line="222" w:lineRule="exact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40EDE7C4">
                            <w:pPr>
                              <w:spacing w:before="0" w:line="222" w:lineRule="exact"/>
                              <w:ind w:left="86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ex;</w:t>
                            </w:r>
                          </w:p>
                          <w:p w14:paraId="629A04F1">
                            <w:pPr>
                              <w:spacing w:before="1"/>
                              <w:ind w:left="87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FDB4A7A">
                            <w:pPr>
                              <w:spacing w:before="0" w:line="222" w:lineRule="exact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(DivideByZeroException</w:t>
                            </w:r>
                            <w:r>
                              <w:rPr>
                                <w:rFonts w:ascii="Consolas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ex)</w:t>
                            </w:r>
                          </w:p>
                          <w:p w14:paraId="33BA6137">
                            <w:pPr>
                              <w:spacing w:before="0" w:line="222" w:lineRule="exact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22EA4A09">
                            <w:pPr>
                              <w:spacing w:before="1"/>
                              <w:ind w:left="86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ex;</w:t>
                            </w:r>
                          </w:p>
                          <w:p w14:paraId="10147A23">
                            <w:pPr>
                              <w:spacing w:before="1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26" o:spt="202" type="#_x0000_t202" style="position:absolute;left:0pt;margin-left:82.8pt;margin-top:17.4pt;height:211.2pt;width:427.9pt;mso-position-horizontal-relative:page;mso-wrap-distance-bottom:0pt;mso-wrap-distance-top:0pt;z-index:-251627520;mso-width-relative:page;mso-height-relative:page;" filled="f" stroked="t" coordsize="21600,21600" o:gfxdata="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K/7z3b&#10;AAAACwEAAA8AAAAAAAAAAQAgAAAAIgAAAGRycy9kb3ducmV2LnhtbFBLAQIUABQAAAAIAIdO4kA5&#10;h+q15AEAANwDAAAOAAAAAAAAAAEAIAAAACoBAABkcnMvZTJvRG9jLnhtbFBLBQYAAAAABgAGAFkB&#10;AACA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FEECB73">
                      <w:pPr>
                        <w:spacing w:before="72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5"/>
                          <w:sz w:val="19"/>
                        </w:rPr>
                        <w:t>try</w:t>
                      </w:r>
                    </w:p>
                    <w:p w14:paraId="45C04B61">
                      <w:pPr>
                        <w:spacing w:before="0" w:line="222" w:lineRule="exact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262D3A73">
                      <w:pPr>
                        <w:spacing w:before="0"/>
                        <w:ind w:left="875" w:right="2524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StreamReader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sr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File.OpenText("C://abc.txt"); int input1,input2,output;</w:t>
                      </w:r>
                    </w:p>
                    <w:p w14:paraId="648E0652">
                      <w:pPr>
                        <w:spacing w:before="222"/>
                        <w:ind w:left="875" w:right="3954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input1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int.Parse(sr.ReadLine()); input2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 xml:space="preserve">int.Parse(sr.ReadLine()); output = input1 / input2;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sr.Close();</w:t>
                      </w:r>
                    </w:p>
                    <w:p w14:paraId="49DBCE56">
                      <w:pPr>
                        <w:spacing w:before="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2216095A">
                      <w:pPr>
                        <w:spacing w:before="1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catch</w:t>
                      </w:r>
                      <w:r>
                        <w:rPr>
                          <w:rFonts w:ascii="Consolas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(OverflowException</w:t>
                      </w:r>
                      <w:r>
                        <w:rPr>
                          <w:rFonts w:ascii="Consolas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ex)</w:t>
                      </w:r>
                    </w:p>
                    <w:p w14:paraId="70686F7C">
                      <w:pPr>
                        <w:spacing w:before="1" w:line="222" w:lineRule="exact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40EDE7C4">
                      <w:pPr>
                        <w:spacing w:before="0" w:line="222" w:lineRule="exact"/>
                        <w:ind w:left="86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throw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ex;</w:t>
                      </w:r>
                    </w:p>
                    <w:p w14:paraId="629A04F1">
                      <w:pPr>
                        <w:spacing w:before="1"/>
                        <w:ind w:left="87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 w14:paraId="5FDB4A7A">
                      <w:pPr>
                        <w:spacing w:before="0" w:line="222" w:lineRule="exact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catch</w:t>
                      </w:r>
                      <w:r>
                        <w:rPr>
                          <w:rFonts w:ascii="Consolas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(DivideByZeroException</w:t>
                      </w:r>
                      <w:r>
                        <w:rPr>
                          <w:rFonts w:ascii="Consolas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ex)</w:t>
                      </w:r>
                    </w:p>
                    <w:p w14:paraId="33BA6137">
                      <w:pPr>
                        <w:spacing w:before="0" w:line="222" w:lineRule="exact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 w14:paraId="22EA4A09">
                      <w:pPr>
                        <w:spacing w:before="1"/>
                        <w:ind w:left="86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throw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ex;</w:t>
                      </w:r>
                    </w:p>
                    <w:p w14:paraId="10147A23">
                      <w:pPr>
                        <w:spacing w:before="1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8B3B75">
      <w:pPr>
        <w:pStyle w:val="6"/>
        <w:spacing w:after="0"/>
        <w:rPr>
          <w:sz w:val="20"/>
        </w:rPr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5F99807C">
      <w:pPr>
        <w:pStyle w:val="6"/>
        <w:spacing w:before="212"/>
        <w:ind w:left="360"/>
      </w:pPr>
      <w:r>
        <w:t>Correct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all runtime-</w:t>
      </w:r>
      <w:r>
        <w:rPr>
          <w:spacing w:val="-2"/>
        </w:rPr>
        <w:t>exceptions:</w:t>
      </w:r>
    </w:p>
    <w:p w14:paraId="1E219BA6">
      <w:pPr>
        <w:pStyle w:val="8"/>
        <w:numPr>
          <w:ilvl w:val="0"/>
          <w:numId w:val="7"/>
        </w:numPr>
        <w:tabs>
          <w:tab w:val="left" w:pos="1080"/>
        </w:tabs>
        <w:spacing w:before="244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abc.txt</w:t>
      </w:r>
    </w:p>
    <w:p w14:paraId="75B19EFC">
      <w:pPr>
        <w:pStyle w:val="8"/>
        <w:numPr>
          <w:ilvl w:val="0"/>
          <w:numId w:val="7"/>
        </w:numPr>
        <w:tabs>
          <w:tab w:val="left" w:pos="1080"/>
        </w:tabs>
        <w:spacing w:before="43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DividebyZero</w:t>
      </w:r>
    </w:p>
    <w:p w14:paraId="686764F6">
      <w:pPr>
        <w:pStyle w:val="8"/>
        <w:numPr>
          <w:ilvl w:val="0"/>
          <w:numId w:val="7"/>
        </w:numPr>
        <w:tabs>
          <w:tab w:val="left" w:pos="1080"/>
        </w:tabs>
        <w:spacing w:before="47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Overflow</w:t>
      </w:r>
    </w:p>
    <w:p w14:paraId="23938E2D">
      <w:pPr>
        <w:pStyle w:val="6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245110</wp:posOffset>
                </wp:positionV>
                <wp:extent cx="3881755" cy="387985"/>
                <wp:effectExtent l="0" t="0" r="0" b="0"/>
                <wp:wrapTopAndBottom/>
                <wp:docPr id="122" name="Text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4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437B81"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19: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Custom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exception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26" o:spt="202" type="#_x0000_t202" style="position:absolute;left:0pt;margin-left:71.8pt;margin-top:19.3pt;height:30.55pt;width:305.65pt;mso-position-horizontal-relative:page;mso-wrap-distance-bottom:0pt;mso-wrap-distance-top:0pt;z-index:-251626496;mso-width-relative:page;mso-height-relative:page;" fillcolor="#7E7E7E" filled="t" stroked="t" coordsize="21600,21600" o:gfxdata="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7I41j2gAAAAkBAAAPAAAAAAAAAAEAIAAAACIAAABkcnMvZG93bnJldi54bWxQSwEC&#10;FAAUAAAACACHTuJAQ0FFKfIBAAAQBAAADgAAAAAAAAABACAAAAApAQAAZHJzL2Uyb0RvYy54bWxQ&#10;SwUGAAAAAAYABgBZAQAAjQUAAAAA&#10;">
                <v:fill on="t" focussize="0,0"/>
                <v:stroke weight="2pt" color="#385D89" joinstyle="round"/>
                <v:imagedata o:title=""/>
                <o:lock v:ext="edit" aspectratio="f"/>
                <v:textbox inset="0mm,0mm,0mm,0mm">
                  <w:txbxContent>
                    <w:p w14:paraId="22437B81"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19: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Custom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exception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EB287E">
      <w:pPr>
        <w:pStyle w:val="6"/>
        <w:spacing w:before="29"/>
      </w:pPr>
    </w:p>
    <w:p w14:paraId="40878A4B">
      <w:pPr>
        <w:pStyle w:val="2"/>
      </w:pPr>
      <w:r>
        <w:t>Estimated</w:t>
      </w:r>
      <w:r>
        <w:rPr>
          <w:spacing w:val="-2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Mins</w:t>
      </w:r>
    </w:p>
    <w:p w14:paraId="4C696807">
      <w:pPr>
        <w:spacing w:before="25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4"/>
          <w:sz w:val="28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ClsVehicle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below:</w:t>
      </w:r>
    </w:p>
    <w:p w14:paraId="5ABCAE30">
      <w:pPr>
        <w:pStyle w:val="6"/>
        <w:spacing w:before="115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999490</wp:posOffset>
            </wp:positionH>
            <wp:positionV relativeFrom="paragraph">
              <wp:posOffset>243205</wp:posOffset>
            </wp:positionV>
            <wp:extent cx="2114550" cy="1819275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792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C1B2C">
      <w:pPr>
        <w:pStyle w:val="6"/>
        <w:spacing w:before="24"/>
      </w:pPr>
    </w:p>
    <w:p w14:paraId="454B067F">
      <w:pPr>
        <w:pStyle w:val="6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exception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diagram:</w:t>
      </w:r>
    </w:p>
    <w:p w14:paraId="43A6C053">
      <w:pPr>
        <w:pStyle w:val="6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999490</wp:posOffset>
            </wp:positionH>
            <wp:positionV relativeFrom="paragraph">
              <wp:posOffset>240665</wp:posOffset>
            </wp:positionV>
            <wp:extent cx="2800350" cy="2000250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32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BC673">
      <w:pPr>
        <w:pStyle w:val="6"/>
        <w:spacing w:before="28"/>
      </w:pPr>
    </w:p>
    <w:p w14:paraId="3197B432">
      <w:pPr>
        <w:pStyle w:val="6"/>
        <w:spacing w:line="276" w:lineRule="auto"/>
        <w:ind w:left="360"/>
      </w:pPr>
      <w:r>
        <w:t>Invoke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maximumSpeed</w:t>
      </w:r>
      <w:r>
        <w:rPr>
          <w:spacing w:val="-5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main()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catch </w:t>
      </w:r>
      <w:r>
        <w:rPr>
          <w:spacing w:val="-2"/>
        </w:rPr>
        <w:t>SpeedMorethanMaximumSpeedException</w:t>
      </w:r>
    </w:p>
    <w:p w14:paraId="4D1BF416">
      <w:pPr>
        <w:pStyle w:val="6"/>
        <w:spacing w:after="0" w:line="276" w:lineRule="auto"/>
        <w:sectPr>
          <w:pgSz w:w="12240" w:h="15840"/>
          <w:pgMar w:top="1220" w:right="1080" w:bottom="980" w:left="1080" w:header="735" w:footer="781" w:gutter="0"/>
          <w:cols w:space="720" w:num="1"/>
        </w:sectPr>
      </w:pPr>
    </w:p>
    <w:p w14:paraId="688D81A8">
      <w:pPr>
        <w:pStyle w:val="2"/>
        <w:spacing w:before="212"/>
      </w:pPr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assignments:</w:t>
      </w:r>
    </w:p>
    <w:p w14:paraId="63819566">
      <w:pPr>
        <w:pStyle w:val="6"/>
        <w:spacing w:before="292"/>
        <w:ind w:left="360"/>
      </w:pP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rPr>
          <w:spacing w:val="-2"/>
        </w:rPr>
        <w:t>learnt</w:t>
      </w:r>
    </w:p>
    <w:p w14:paraId="125F8669">
      <w:pPr>
        <w:pStyle w:val="8"/>
        <w:numPr>
          <w:ilvl w:val="1"/>
          <w:numId w:val="7"/>
        </w:numPr>
        <w:tabs>
          <w:tab w:val="left" w:pos="1351"/>
        </w:tabs>
        <w:spacing w:before="2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arrays</w:t>
      </w:r>
    </w:p>
    <w:p w14:paraId="4361355E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lists</w:t>
      </w:r>
    </w:p>
    <w:p w14:paraId="36B8198D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 explicit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casting</w:t>
      </w:r>
    </w:p>
    <w:p w14:paraId="14F5A27A">
      <w:pPr>
        <w:pStyle w:val="8"/>
        <w:numPr>
          <w:ilvl w:val="1"/>
          <w:numId w:val="7"/>
        </w:numPr>
        <w:tabs>
          <w:tab w:val="left" w:pos="1351"/>
        </w:tabs>
        <w:spacing w:before="1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 enum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variables</w:t>
      </w:r>
    </w:p>
    <w:p w14:paraId="3A0FD734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arguments</w:t>
      </w:r>
    </w:p>
    <w:p w14:paraId="3B358911">
      <w:pPr>
        <w:pStyle w:val="8"/>
        <w:numPr>
          <w:ilvl w:val="1"/>
          <w:numId w:val="7"/>
        </w:numPr>
        <w:tabs>
          <w:tab w:val="left" w:pos="1351"/>
        </w:tabs>
        <w:spacing w:before="2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diagrams</w:t>
      </w:r>
    </w:p>
    <w:p w14:paraId="5B99C90F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20AF2D23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5A5064CD">
      <w:pPr>
        <w:pStyle w:val="8"/>
        <w:numPr>
          <w:ilvl w:val="1"/>
          <w:numId w:val="7"/>
        </w:numPr>
        <w:tabs>
          <w:tab w:val="left" w:pos="1351"/>
        </w:tabs>
        <w:spacing w:before="1" w:after="0" w:line="306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object 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argument</w:t>
      </w:r>
    </w:p>
    <w:p w14:paraId="38B13102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4E0D3A4C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 overload</w:t>
      </w:r>
      <w:r>
        <w:rPr>
          <w:spacing w:val="-2"/>
          <w:sz w:val="24"/>
        </w:rPr>
        <w:t xml:space="preserve"> constructors</w:t>
      </w:r>
    </w:p>
    <w:p w14:paraId="72809FDD">
      <w:pPr>
        <w:pStyle w:val="8"/>
        <w:numPr>
          <w:ilvl w:val="1"/>
          <w:numId w:val="7"/>
        </w:numPr>
        <w:tabs>
          <w:tab w:val="left" w:pos="1351"/>
        </w:tabs>
        <w:spacing w:before="2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overriding</w:t>
      </w:r>
    </w:p>
    <w:p w14:paraId="43F25A72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Usage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keyword</w:t>
      </w:r>
    </w:p>
    <w:p w14:paraId="34AB968D">
      <w:pPr>
        <w:pStyle w:val="8"/>
        <w:numPr>
          <w:ilvl w:val="1"/>
          <w:numId w:val="7"/>
        </w:numPr>
        <w:tabs>
          <w:tab w:val="left" w:pos="1351"/>
        </w:tabs>
        <w:spacing w:before="1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objects</w:t>
      </w:r>
    </w:p>
    <w:p w14:paraId="3CFD1E01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chaining</w:t>
      </w:r>
    </w:p>
    <w:p w14:paraId="3F4ADEBD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.NET</w:t>
      </w:r>
    </w:p>
    <w:p w14:paraId="14291306">
      <w:pPr>
        <w:pStyle w:val="8"/>
        <w:numPr>
          <w:ilvl w:val="1"/>
          <w:numId w:val="7"/>
        </w:numPr>
        <w:tabs>
          <w:tab w:val="left" w:pos="1351"/>
        </w:tabs>
        <w:spacing w:before="2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abstract</w:t>
      </w:r>
      <w:r>
        <w:rPr>
          <w:spacing w:val="-2"/>
          <w:sz w:val="24"/>
        </w:rPr>
        <w:t xml:space="preserve"> class</w:t>
      </w:r>
    </w:p>
    <w:p w14:paraId="5410E5A5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interface</w:t>
      </w:r>
    </w:p>
    <w:p w14:paraId="0D7F5952">
      <w:pPr>
        <w:pStyle w:val="8"/>
        <w:numPr>
          <w:ilvl w:val="1"/>
          <w:numId w:val="7"/>
        </w:numPr>
        <w:tabs>
          <w:tab w:val="left" w:pos="1351"/>
        </w:tabs>
        <w:spacing w:before="1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try</w:t>
      </w:r>
      <w:r>
        <w:rPr>
          <w:spacing w:val="-3"/>
          <w:sz w:val="24"/>
        </w:rPr>
        <w:t xml:space="preserve"> </w:t>
      </w:r>
      <w:r>
        <w:rPr>
          <w:sz w:val="24"/>
        </w:rPr>
        <w:t>catch</w:t>
      </w:r>
      <w:r>
        <w:rPr>
          <w:spacing w:val="-2"/>
          <w:sz w:val="24"/>
        </w:rPr>
        <w:t xml:space="preserve"> block</w:t>
      </w:r>
    </w:p>
    <w:p w14:paraId="6A9A1187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throws</w:t>
      </w:r>
      <w:r>
        <w:rPr>
          <w:spacing w:val="-2"/>
          <w:sz w:val="24"/>
        </w:rPr>
        <w:t xml:space="preserve"> keyword</w:t>
      </w:r>
    </w:p>
    <w:p w14:paraId="1004DF6E">
      <w:pPr>
        <w:pStyle w:val="8"/>
        <w:numPr>
          <w:ilvl w:val="1"/>
          <w:numId w:val="7"/>
        </w:numPr>
        <w:tabs>
          <w:tab w:val="left" w:pos="1351"/>
        </w:tabs>
        <w:spacing w:before="0" w:after="0" w:line="305" w:lineRule="exact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finally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</w:t>
      </w:r>
    </w:p>
    <w:p w14:paraId="0F609DAC">
      <w:pPr>
        <w:pStyle w:val="8"/>
        <w:numPr>
          <w:ilvl w:val="1"/>
          <w:numId w:val="7"/>
        </w:numPr>
        <w:tabs>
          <w:tab w:val="left" w:pos="1351"/>
        </w:tabs>
        <w:spacing w:before="2" w:after="0" w:line="240" w:lineRule="auto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defined </w:t>
      </w:r>
      <w:r>
        <w:rPr>
          <w:spacing w:val="-2"/>
          <w:sz w:val="24"/>
        </w:rPr>
        <w:t>exceptions</w:t>
      </w:r>
    </w:p>
    <w:sectPr>
      <w:pgSz w:w="12240" w:h="15840"/>
      <w:pgMar w:top="1220" w:right="1080" w:bottom="980" w:left="1080" w:header="735" w:footer="7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EA3B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845820</wp:posOffset>
              </wp:positionH>
              <wp:positionV relativeFrom="page">
                <wp:posOffset>9596120</wp:posOffset>
              </wp:positionV>
              <wp:extent cx="2736215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2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6215" h="6350">
                            <a:moveTo>
                              <a:pt x="273583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35834" y="6096"/>
                            </a:lnTo>
                            <a:lnTo>
                              <a:pt x="273583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6.6pt;margin-top:755.6pt;height:0.5pt;width:215.45pt;mso-position-horizontal-relative:page;mso-position-vertical-relative:page;z-index:-251654144;mso-width-relative:page;mso-height-relative:page;" fillcolor="#4F81BC" filled="t" stroked="f" coordsize="2736215,6350" o:gfxdata="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uiNk9oAAAANAQAADwAAAAAAAAABACAAAAAiAAAAZHJzL2Rvd25yZXYueG1sUEsBAhQAFAAA&#10;AAgAh07iQLjsHbomAgAA3AQAAA4AAAAAAAAAAQAgAAAAKQEAAGRycy9lMm9Eb2MueG1sUEsFBgAA&#10;AAAGAAYAWQEAAMEFAAAAAA==&#10;" path="m2735834,0l0,0,0,6096,2735834,6096,273583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4191635</wp:posOffset>
              </wp:positionH>
              <wp:positionV relativeFrom="page">
                <wp:posOffset>9596120</wp:posOffset>
              </wp:positionV>
              <wp:extent cx="2736215" cy="635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2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6215" h="6350">
                            <a:moveTo>
                              <a:pt x="273583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35834" y="6096"/>
                            </a:lnTo>
                            <a:lnTo>
                              <a:pt x="273583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330.05pt;margin-top:755.6pt;height:0.5pt;width:215.45pt;mso-position-horizontal-relative:page;mso-position-vertical-relative:page;z-index:-251653120;mso-width-relative:page;mso-height-relative:page;" fillcolor="#4F81BC" filled="t" stroked="f" coordsize="2736215,6350" o:gfxdata="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xAIcnaAAAADgEAAA8AAAAAAAAAAQAgAAAAIgAAAGRycy9kb3ducmV2LnhtbFBLAQIUABQAAAAI&#10;AIdO4kC7rYQ2JAIAANwEAAAOAAAAAAAAAAEAIAAAACkBAABkcnMvZTJvRG9jLnhtbFBLBQYAAAAA&#10;BgAGAFkBAAC/BQAAAAA=&#10;" path="m2735834,0l0,0,0,6096,2735834,6096,273583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3637915</wp:posOffset>
              </wp:positionH>
              <wp:positionV relativeFrom="page">
                <wp:posOffset>9503410</wp:posOffset>
              </wp:positionV>
              <wp:extent cx="485140" cy="1898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79237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286.45pt;margin-top:748.3pt;height:14.95pt;width:38.2pt;mso-position-horizontal-relative:page;mso-position-vertical-relative:page;z-index:-251653120;mso-width-relative:page;mso-height-relative:page;" filled="f" stroked="f" coordsize="21600,21600" o:gfxdata="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/H03bAAAADQEAAA8AAAAAAAAAAQAgAAAAIgAAAGRycy9kb3ducmV2LnhtbFBLAQIUABQAAAAI&#10;AIdO4kAwo2r3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E79237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Page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E0613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833120</wp:posOffset>
              </wp:positionH>
              <wp:positionV relativeFrom="page">
                <wp:posOffset>9422765</wp:posOffset>
              </wp:positionV>
              <wp:extent cx="3138170" cy="353060"/>
              <wp:effectExtent l="0" t="0" r="0" b="0"/>
              <wp:wrapNone/>
              <wp:docPr id="78" name="Textbox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817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83129">
                          <w:pPr>
                            <w:tabs>
                              <w:tab w:val="left" w:pos="4372"/>
                            </w:tabs>
                            <w:spacing w:before="20" w:line="257" w:lineRule="exact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Page</w:t>
                          </w:r>
                        </w:p>
                        <w:p w14:paraId="3A2B4E4E">
                          <w:pPr>
                            <w:spacing w:before="0" w:line="257" w:lineRule="exact"/>
                            <w:ind w:left="4436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8" o:spid="_x0000_s1026" o:spt="202" type="#_x0000_t202" style="position:absolute;left:0pt;margin-left:65.6pt;margin-top:741.95pt;height:27.8pt;width:247.1pt;mso-position-horizontal-relative:page;mso-position-vertical-relative:page;z-index:-251651072;mso-width-relative:page;mso-height-relative:page;" filled="f" stroked="f" coordsize="21600,21600" o:gfxdata="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jew8vbAAAADQEAAA8AAAAAAAAAAQAgAAAAIgAAAGRycy9kb3ducmV2LnhtbFBLAQIUABQA&#10;AAAIAIdO4kDlFk8u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483129">
                    <w:pPr>
                      <w:tabs>
                        <w:tab w:val="left" w:pos="4372"/>
                      </w:tabs>
                      <w:spacing w:before="20" w:line="257" w:lineRule="exact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  <w:r>
                      <w:rPr>
                        <w:rFonts w:ascii="Cambria"/>
                        <w:b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2"/>
                      </w:rPr>
                      <w:t>Page</w:t>
                    </w:r>
                  </w:p>
                  <w:p w14:paraId="3A2B4E4E">
                    <w:pPr>
                      <w:spacing w:before="0" w:line="257" w:lineRule="exact"/>
                      <w:ind w:left="4436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4178935</wp:posOffset>
              </wp:positionH>
              <wp:positionV relativeFrom="page">
                <wp:posOffset>9422765</wp:posOffset>
              </wp:positionV>
              <wp:extent cx="2789555" cy="189865"/>
              <wp:effectExtent l="0" t="0" r="0" b="0"/>
              <wp:wrapNone/>
              <wp:docPr id="79" name="Textbox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95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6772E">
                          <w:pPr>
                            <w:tabs>
                              <w:tab w:val="left" w:pos="4372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00"/>
                              <w:sz w:val="22"/>
                              <w:u w:val="single" w:color="4F81BC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26" o:spt="202" type="#_x0000_t202" style="position:absolute;left:0pt;margin-left:329.05pt;margin-top:741.95pt;height:14.95pt;width:219.65pt;mso-position-horizontal-relative:page;mso-position-vertical-relative:page;z-index:-251651072;mso-width-relative:page;mso-height-relative:page;" filled="f" stroked="f" coordsize="21600,21600" o:gfxdata="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HHnE83AAAAA4BAAAPAAAAAAAAAAEAIAAAACIAAABkcnMvZG93bnJldi54bWxQSwECFAAU&#10;AAAACACHTuJAz+JddLQBAAB2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C6772E">
                    <w:pPr>
                      <w:tabs>
                        <w:tab w:val="left" w:pos="4372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w w:val="100"/>
                        <w:sz w:val="22"/>
                        <w:u w:val="single" w:color="4F81BC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8F2B4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466725</wp:posOffset>
              </wp:positionV>
              <wp:extent cx="211201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20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4AEE4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.Net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Framework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fundamentals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00.15pt;margin-top:36.75pt;height:11pt;width:166.3pt;mso-position-horizontal-relative:page;mso-position-vertical-relative:page;z-index:-251655168;mso-width-relative:page;mso-height-relative:page;" filled="f" stroked="f" coordsize="21600,21600" o:gfxdata="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C5&#10;5KHZAAAACQEAAA8AAAAAAAAAAQAgAAAAIgAAAGRycy9kb3ducmV2LnhtbFBLAQIUABQAAAAIAIdO&#10;4kAtuZJW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94AEE4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.Net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Framework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fundamentals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5277485</wp:posOffset>
              </wp:positionH>
              <wp:positionV relativeFrom="page">
                <wp:posOffset>466725</wp:posOffset>
              </wp:positionV>
              <wp:extent cx="1505585" cy="1397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55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9C2BE9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Itr1_Week1_Day1_Assignments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15.55pt;margin-top:36.75pt;height:11pt;width:118.55pt;mso-position-horizontal-relative:page;mso-position-vertical-relative:page;z-index:-251654144;mso-width-relative:page;mso-height-relative:page;" filled="f" stroked="f" coordsize="21600,21600" o:gfxdata="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DJ0AtkAAAAKAQAADwAAAAAAAAABACAAAAAiAAAAZHJzL2Rvd25yZXYueG1sUEsBAhQAFAAAAAgA&#10;h07iQGzZceq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9C2BE9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Itr1_Week1_Day1_Assignments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13A0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466725</wp:posOffset>
              </wp:positionV>
              <wp:extent cx="2112010" cy="139700"/>
              <wp:effectExtent l="0" t="0" r="0" b="0"/>
              <wp:wrapNone/>
              <wp:docPr id="76" name="Text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20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04F01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.Net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Framework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fundamentals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6" o:spid="_x0000_s1026" o:spt="202" type="#_x0000_t202" style="position:absolute;left:0pt;margin-left:200.15pt;margin-top:36.75pt;height:11pt;width:166.3pt;mso-position-horizontal-relative:page;mso-position-vertical-relative:page;z-index:-251652096;mso-width-relative:page;mso-height-relative:page;" filled="f" stroked="f" coordsize="21600,21600" o:gfxdata="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LnkodkAAAAJAQAADwAAAAAAAAABACAAAAAiAAAAZHJzL2Rvd25yZXYueG1sUEsBAhQAFAAAAAgA&#10;h07iQFqPKbq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04F01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.Net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Framework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fundamentals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5277485</wp:posOffset>
              </wp:positionH>
              <wp:positionV relativeFrom="page">
                <wp:posOffset>466725</wp:posOffset>
              </wp:positionV>
              <wp:extent cx="1505585" cy="139700"/>
              <wp:effectExtent l="0" t="0" r="0" b="0"/>
              <wp:wrapNone/>
              <wp:docPr id="77" name="Text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55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C9734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Itr1_Week1_Day1_Assignments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7" o:spid="_x0000_s1026" o:spt="202" type="#_x0000_t202" style="position:absolute;left:0pt;margin-left:415.55pt;margin-top:36.75pt;height:11pt;width:118.55pt;mso-position-horizontal-relative:page;mso-position-vertical-relative:page;z-index:-251652096;mso-width-relative:page;mso-height-relative:page;" filled="f" stroked="f" coordsize="21600,21600" o:gfxdata="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YMnQC2QAAAAoBAAAPAAAAAAAAAAEAIAAAACIAAABkcnMvZG93bnJldi54bWxQSwECFAAUAAAA&#10;CACHTuJA0KJRC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1C9734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Itr1_Week1_Day1_Assignments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3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8C145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305" w:lineRule="exact"/>
      <w:ind w:left="1351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TotalTime>1541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2025-12-12T09:53:00Z</dcterms:created>
  <dc:creator>admin</dc:creator>
  <cp:lastModifiedBy>Yousuf Khan</cp:lastModifiedBy>
  <dcterms:modified xsi:type="dcterms:W3CDTF">2025-12-22T08:37:54Z</dcterms:modified>
  <dc:subject>Iteration-1 week1-Day1</dc:subject>
  <dc:title>Daily Assignment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D4DBEB42EFAF46C0A2A3AFA3DA5959FA_12</vt:lpwstr>
  </property>
</Properties>
</file>